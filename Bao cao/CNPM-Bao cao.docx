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w:hAnsi="Arial" w:cs="Arial"/>
          <w:b/>
          <w:bCs/>
          <w:sz w:val="36"/>
          <w:szCs w:val="36"/>
        </w:rPr>
      </w:pPr>
      <w:r>
        <w:rPr>
          <w:rFonts w:hint="default" w:ascii="Arial" w:hAnsi="Arial" w:cs="Arial"/>
          <w:b/>
          <w:bCs/>
          <w:sz w:val="36"/>
          <w:szCs w:val="36"/>
          <w:rtl w:val="0"/>
        </w:rPr>
        <w:t>Yêu Cầu Nghiệp Vụ</w:t>
      </w:r>
    </w:p>
    <w:p>
      <w:pPr>
        <w:rPr>
          <w:rFonts w:hint="default" w:ascii="Arial" w:hAnsi="Arial" w:cs="Arial"/>
          <w:sz w:val="32"/>
          <w:szCs w:val="32"/>
        </w:rPr>
      </w:pPr>
      <w:bookmarkStart w:id="10" w:name="_GoBack"/>
      <w:bookmarkEnd w:id="10"/>
    </w:p>
    <w:tbl>
      <w:tblPr>
        <w:tblStyle w:val="13"/>
        <w:tblW w:w="925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05"/>
        <w:gridCol w:w="2970"/>
        <w:gridCol w:w="2490"/>
        <w:gridCol w:w="24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spacing w:after="0" w:line="240" w:lineRule="auto"/>
              <w:jc w:val="center"/>
              <w:rPr>
                <w:rFonts w:hint="default" w:ascii="Arial" w:hAnsi="Arial" w:cs="Arial"/>
                <w:b/>
                <w:sz w:val="30"/>
                <w:szCs w:val="30"/>
              </w:rPr>
            </w:pPr>
            <w:r>
              <w:rPr>
                <w:rFonts w:hint="default" w:ascii="Arial" w:hAnsi="Arial" w:cs="Arial"/>
                <w:b/>
                <w:sz w:val="30"/>
                <w:szCs w:val="30"/>
                <w:rtl w:val="0"/>
              </w:rPr>
              <w:t>STT</w:t>
            </w:r>
          </w:p>
        </w:tc>
        <w:tc>
          <w:p>
            <w:pPr>
              <w:spacing w:after="0" w:line="240" w:lineRule="auto"/>
              <w:jc w:val="center"/>
              <w:rPr>
                <w:rFonts w:hint="default" w:ascii="Arial" w:hAnsi="Arial" w:cs="Arial"/>
                <w:b/>
                <w:sz w:val="30"/>
                <w:szCs w:val="30"/>
              </w:rPr>
            </w:pPr>
            <w:r>
              <w:rPr>
                <w:rFonts w:hint="default" w:ascii="Arial" w:hAnsi="Arial" w:cs="Arial"/>
                <w:b/>
                <w:sz w:val="30"/>
                <w:szCs w:val="30"/>
                <w:rtl w:val="0"/>
              </w:rPr>
              <w:t>Tên yêu cầu</w:t>
            </w:r>
          </w:p>
        </w:tc>
        <w:tc>
          <w:p>
            <w:pPr>
              <w:spacing w:after="0" w:line="240" w:lineRule="auto"/>
              <w:jc w:val="center"/>
              <w:rPr>
                <w:rFonts w:hint="default" w:ascii="Arial" w:hAnsi="Arial" w:cs="Arial"/>
                <w:b/>
                <w:sz w:val="30"/>
                <w:szCs w:val="30"/>
              </w:rPr>
            </w:pPr>
            <w:r>
              <w:rPr>
                <w:rFonts w:hint="default" w:ascii="Arial" w:hAnsi="Arial" w:cs="Arial"/>
                <w:b/>
                <w:sz w:val="30"/>
                <w:szCs w:val="30"/>
                <w:rtl w:val="0"/>
              </w:rPr>
              <w:t>Biểu mẫu</w:t>
            </w:r>
          </w:p>
        </w:tc>
        <w:tc>
          <w:p>
            <w:pPr>
              <w:spacing w:after="0" w:line="240" w:lineRule="auto"/>
              <w:jc w:val="center"/>
              <w:rPr>
                <w:rFonts w:hint="default" w:ascii="Arial" w:hAnsi="Arial" w:cs="Arial"/>
                <w:sz w:val="30"/>
                <w:szCs w:val="30"/>
              </w:rPr>
            </w:pPr>
            <w:r>
              <w:rPr>
                <w:rFonts w:hint="default" w:ascii="Arial" w:hAnsi="Arial" w:cs="Arial"/>
                <w:b/>
                <w:sz w:val="30"/>
                <w:szCs w:val="30"/>
                <w:rtl w:val="0"/>
              </w:rPr>
              <w:t>Quy định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jc w:val="center"/>
              <w:rPr>
                <w:rFonts w:hint="default" w:ascii="Arial" w:hAnsi="Arial" w:cs="Arial"/>
                <w:sz w:val="30"/>
                <w:szCs w:val="30"/>
              </w:rPr>
            </w:pPr>
            <w:r>
              <w:rPr>
                <w:rFonts w:hint="default" w:ascii="Arial" w:hAnsi="Arial" w:cs="Arial"/>
                <w:sz w:val="30"/>
                <w:szCs w:val="30"/>
                <w:rtl w:val="0"/>
              </w:rPr>
              <w:t>1</w:t>
            </w:r>
          </w:p>
        </w:tc>
        <w:tc>
          <w:p>
            <w:pPr>
              <w:spacing w:after="0" w:line="240" w:lineRule="auto"/>
              <w:jc w:val="center"/>
              <w:rPr>
                <w:rFonts w:hint="default" w:ascii="Arial" w:hAnsi="Arial" w:cs="Arial"/>
                <w:sz w:val="30"/>
                <w:szCs w:val="30"/>
              </w:rPr>
            </w:pPr>
            <w:r>
              <w:rPr>
                <w:rFonts w:hint="default" w:ascii="Arial" w:hAnsi="Arial" w:cs="Arial"/>
                <w:sz w:val="30"/>
                <w:szCs w:val="30"/>
                <w:rtl w:val="0"/>
              </w:rPr>
              <w:t>Báo cáo</w:t>
            </w:r>
          </w:p>
        </w:tc>
        <w:tc>
          <w:p>
            <w:pPr>
              <w:spacing w:after="0" w:line="240" w:lineRule="auto"/>
              <w:jc w:val="center"/>
              <w:rPr>
                <w:rFonts w:hint="default" w:ascii="Arial" w:hAnsi="Arial" w:cs="Arial"/>
                <w:sz w:val="30"/>
                <w:szCs w:val="30"/>
              </w:rPr>
            </w:pPr>
            <w:r>
              <w:rPr>
                <w:rFonts w:hint="default" w:ascii="Arial" w:hAnsi="Arial" w:cs="Arial"/>
                <w:sz w:val="30"/>
                <w:szCs w:val="30"/>
                <w:rtl w:val="0"/>
              </w:rPr>
              <w:t>BM1</w:t>
            </w:r>
          </w:p>
        </w:tc>
        <w:tc>
          <w:p>
            <w:pPr>
              <w:spacing w:after="0" w:line="240" w:lineRule="auto"/>
              <w:jc w:val="center"/>
              <w:rPr>
                <w:rFonts w:hint="default" w:ascii="Arial" w:hAnsi="Arial" w:cs="Arial"/>
                <w:sz w:val="30"/>
                <w:szCs w:val="30"/>
              </w:rPr>
            </w:pPr>
            <w:r>
              <w:rPr>
                <w:rFonts w:hint="default" w:ascii="Arial" w:hAnsi="Arial" w:cs="Arial"/>
                <w:sz w:val="30"/>
                <w:szCs w:val="30"/>
                <w:rtl w:val="0"/>
              </w:rPr>
              <w:t>QĐ1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jc w:val="center"/>
              <w:rPr>
                <w:rFonts w:hint="default" w:ascii="Arial" w:hAnsi="Arial" w:cs="Arial"/>
                <w:sz w:val="30"/>
                <w:szCs w:val="30"/>
              </w:rPr>
            </w:pPr>
            <w:r>
              <w:rPr>
                <w:rFonts w:hint="default" w:ascii="Arial" w:hAnsi="Arial" w:cs="Arial"/>
                <w:sz w:val="30"/>
                <w:szCs w:val="30"/>
                <w:rtl w:val="0"/>
              </w:rPr>
              <w:t>2</w:t>
            </w:r>
          </w:p>
        </w:tc>
        <w:tc>
          <w:p>
            <w:pPr>
              <w:spacing w:after="0" w:line="240" w:lineRule="auto"/>
              <w:jc w:val="center"/>
              <w:rPr>
                <w:rFonts w:hint="default" w:ascii="Arial" w:hAnsi="Arial" w:cs="Arial"/>
                <w:sz w:val="30"/>
                <w:szCs w:val="30"/>
              </w:rPr>
            </w:pPr>
            <w:r>
              <w:rPr>
                <w:rFonts w:hint="default" w:ascii="Arial" w:hAnsi="Arial" w:cs="Arial"/>
                <w:sz w:val="30"/>
                <w:szCs w:val="30"/>
                <w:rtl w:val="0"/>
              </w:rPr>
              <w:t>Quản lý nhân viên</w:t>
            </w:r>
          </w:p>
        </w:tc>
        <w:tc>
          <w:p>
            <w:pPr>
              <w:spacing w:after="0" w:line="240" w:lineRule="auto"/>
              <w:jc w:val="center"/>
              <w:rPr>
                <w:rFonts w:hint="default" w:ascii="Arial" w:hAnsi="Arial" w:cs="Arial"/>
                <w:sz w:val="30"/>
                <w:szCs w:val="30"/>
              </w:rPr>
            </w:pPr>
            <w:r>
              <w:rPr>
                <w:rFonts w:hint="default" w:ascii="Arial" w:hAnsi="Arial" w:cs="Arial"/>
                <w:sz w:val="30"/>
                <w:szCs w:val="30"/>
                <w:rtl w:val="0"/>
              </w:rPr>
              <w:t>BM2</w:t>
            </w:r>
          </w:p>
        </w:tc>
        <w:tc>
          <w:p>
            <w:pPr>
              <w:spacing w:after="0" w:line="240" w:lineRule="auto"/>
              <w:jc w:val="center"/>
              <w:rPr>
                <w:rFonts w:hint="default" w:ascii="Arial" w:hAnsi="Arial" w:cs="Arial"/>
                <w:sz w:val="30"/>
                <w:szCs w:val="30"/>
              </w:rPr>
            </w:pPr>
            <w:r>
              <w:rPr>
                <w:rFonts w:hint="default" w:ascii="Arial" w:hAnsi="Arial" w:cs="Arial"/>
                <w:sz w:val="30"/>
                <w:szCs w:val="30"/>
                <w:rtl w:val="0"/>
              </w:rPr>
              <w:t>QĐ2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jc w:val="center"/>
              <w:rPr>
                <w:rFonts w:hint="default" w:ascii="Arial" w:hAnsi="Arial" w:cs="Arial"/>
                <w:sz w:val="30"/>
                <w:szCs w:val="30"/>
              </w:rPr>
            </w:pPr>
            <w:r>
              <w:rPr>
                <w:rFonts w:hint="default" w:ascii="Arial" w:hAnsi="Arial" w:cs="Arial"/>
                <w:sz w:val="30"/>
                <w:szCs w:val="30"/>
                <w:rtl w:val="0"/>
              </w:rPr>
              <w:t>3</w:t>
            </w:r>
          </w:p>
        </w:tc>
        <w:tc>
          <w:p>
            <w:pPr>
              <w:spacing w:after="0" w:line="240" w:lineRule="auto"/>
              <w:jc w:val="center"/>
              <w:rPr>
                <w:rFonts w:hint="default" w:ascii="Arial" w:hAnsi="Arial" w:cs="Arial"/>
                <w:sz w:val="30"/>
                <w:szCs w:val="30"/>
              </w:rPr>
            </w:pPr>
            <w:r>
              <w:rPr>
                <w:rFonts w:hint="default" w:ascii="Arial" w:hAnsi="Arial" w:cs="Arial"/>
                <w:sz w:val="30"/>
                <w:szCs w:val="30"/>
                <w:rtl w:val="0"/>
              </w:rPr>
              <w:t>Quản lý tài khoản</w:t>
            </w:r>
          </w:p>
        </w:tc>
        <w:tc>
          <w:p>
            <w:pPr>
              <w:spacing w:after="0" w:line="240" w:lineRule="auto"/>
              <w:jc w:val="center"/>
              <w:rPr>
                <w:rFonts w:hint="default" w:ascii="Arial" w:hAnsi="Arial" w:cs="Arial"/>
                <w:sz w:val="30"/>
                <w:szCs w:val="30"/>
              </w:rPr>
            </w:pPr>
            <w:r>
              <w:rPr>
                <w:rFonts w:hint="default" w:ascii="Arial" w:hAnsi="Arial" w:cs="Arial"/>
                <w:sz w:val="30"/>
                <w:szCs w:val="30"/>
                <w:rtl w:val="0"/>
              </w:rPr>
              <w:t>BM3</w:t>
            </w:r>
          </w:p>
        </w:tc>
        <w:tc>
          <w:p>
            <w:pPr>
              <w:spacing w:after="0" w:line="240" w:lineRule="auto"/>
              <w:jc w:val="center"/>
              <w:rPr>
                <w:rFonts w:hint="default" w:ascii="Arial" w:hAnsi="Arial" w:cs="Arial"/>
                <w:sz w:val="30"/>
                <w:szCs w:val="30"/>
              </w:rPr>
            </w:pPr>
            <w:r>
              <w:rPr>
                <w:rFonts w:hint="default" w:ascii="Arial" w:hAnsi="Arial" w:cs="Arial"/>
                <w:sz w:val="30"/>
                <w:szCs w:val="30"/>
                <w:rtl w:val="0"/>
              </w:rPr>
              <w:t>QĐ3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jc w:val="center"/>
              <w:rPr>
                <w:rFonts w:hint="default" w:ascii="Arial" w:hAnsi="Arial" w:cs="Arial"/>
                <w:sz w:val="30"/>
                <w:szCs w:val="30"/>
              </w:rPr>
            </w:pPr>
            <w:r>
              <w:rPr>
                <w:rFonts w:hint="default" w:ascii="Arial" w:hAnsi="Arial" w:cs="Arial"/>
                <w:sz w:val="30"/>
                <w:szCs w:val="30"/>
                <w:rtl w:val="0"/>
              </w:rPr>
              <w:t>4</w:t>
            </w:r>
          </w:p>
        </w:tc>
        <w:tc>
          <w:p>
            <w:pPr>
              <w:spacing w:after="0" w:line="240" w:lineRule="auto"/>
              <w:jc w:val="center"/>
              <w:rPr>
                <w:rFonts w:hint="default" w:ascii="Arial" w:hAnsi="Arial" w:cs="Arial"/>
                <w:sz w:val="30"/>
                <w:szCs w:val="30"/>
              </w:rPr>
            </w:pPr>
            <w:r>
              <w:rPr>
                <w:rFonts w:hint="default" w:ascii="Arial" w:hAnsi="Arial" w:cs="Arial"/>
                <w:sz w:val="30"/>
                <w:szCs w:val="30"/>
                <w:rtl w:val="0"/>
              </w:rPr>
              <w:t>Quản lý sản phẩm</w:t>
            </w:r>
          </w:p>
        </w:tc>
        <w:tc>
          <w:p>
            <w:pPr>
              <w:spacing w:after="0" w:line="240" w:lineRule="auto"/>
              <w:jc w:val="center"/>
              <w:rPr>
                <w:rFonts w:hint="default" w:ascii="Arial" w:hAnsi="Arial" w:cs="Arial"/>
                <w:sz w:val="30"/>
                <w:szCs w:val="30"/>
              </w:rPr>
            </w:pPr>
            <w:r>
              <w:rPr>
                <w:rFonts w:hint="default" w:ascii="Arial" w:hAnsi="Arial" w:cs="Arial"/>
                <w:sz w:val="30"/>
                <w:szCs w:val="30"/>
                <w:rtl w:val="0"/>
              </w:rPr>
              <w:t>BM4</w:t>
            </w:r>
          </w:p>
        </w:tc>
        <w:tc>
          <w:p>
            <w:pPr>
              <w:spacing w:after="0" w:line="240" w:lineRule="auto"/>
              <w:jc w:val="center"/>
              <w:rPr>
                <w:rFonts w:hint="default" w:ascii="Arial" w:hAnsi="Arial" w:cs="Arial"/>
                <w:sz w:val="30"/>
                <w:szCs w:val="30"/>
              </w:rPr>
            </w:pPr>
            <w:r>
              <w:rPr>
                <w:rFonts w:hint="default" w:ascii="Arial" w:hAnsi="Arial" w:cs="Arial"/>
                <w:sz w:val="30"/>
                <w:szCs w:val="30"/>
                <w:rtl w:val="0"/>
              </w:rPr>
              <w:t>QĐ4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jc w:val="center"/>
              <w:rPr>
                <w:rFonts w:hint="default" w:ascii="Arial" w:hAnsi="Arial" w:cs="Arial"/>
                <w:sz w:val="30"/>
                <w:szCs w:val="30"/>
              </w:rPr>
            </w:pPr>
            <w:r>
              <w:rPr>
                <w:rFonts w:hint="default" w:ascii="Arial" w:hAnsi="Arial" w:cs="Arial"/>
                <w:sz w:val="30"/>
                <w:szCs w:val="30"/>
                <w:rtl w:val="0"/>
              </w:rPr>
              <w:t>5</w:t>
            </w:r>
          </w:p>
        </w:tc>
        <w:tc>
          <w:p>
            <w:pPr>
              <w:spacing w:after="0" w:line="240" w:lineRule="auto"/>
              <w:jc w:val="center"/>
              <w:rPr>
                <w:rFonts w:hint="default" w:ascii="Arial" w:hAnsi="Arial" w:cs="Arial"/>
                <w:sz w:val="30"/>
                <w:szCs w:val="30"/>
              </w:rPr>
            </w:pPr>
            <w:r>
              <w:rPr>
                <w:rFonts w:hint="default" w:ascii="Arial" w:hAnsi="Arial" w:cs="Arial"/>
                <w:sz w:val="30"/>
                <w:szCs w:val="30"/>
                <w:rtl w:val="0"/>
              </w:rPr>
              <w:t>Quản lý kho</w:t>
            </w:r>
          </w:p>
        </w:tc>
        <w:tc>
          <w:p>
            <w:pPr>
              <w:spacing w:after="0" w:line="240" w:lineRule="auto"/>
              <w:jc w:val="center"/>
              <w:rPr>
                <w:rFonts w:hint="default" w:ascii="Arial" w:hAnsi="Arial" w:cs="Arial"/>
                <w:sz w:val="30"/>
                <w:szCs w:val="30"/>
              </w:rPr>
            </w:pPr>
            <w:r>
              <w:rPr>
                <w:rFonts w:hint="default" w:ascii="Arial" w:hAnsi="Arial" w:cs="Arial"/>
                <w:sz w:val="30"/>
                <w:szCs w:val="30"/>
                <w:rtl w:val="0"/>
              </w:rPr>
              <w:t>BM5</w:t>
            </w:r>
          </w:p>
        </w:tc>
        <w:tc>
          <w:p>
            <w:pPr>
              <w:spacing w:after="0" w:line="240" w:lineRule="auto"/>
              <w:jc w:val="center"/>
              <w:rPr>
                <w:rFonts w:hint="default" w:ascii="Arial" w:hAnsi="Arial" w:cs="Arial"/>
                <w:sz w:val="30"/>
                <w:szCs w:val="30"/>
              </w:rPr>
            </w:pPr>
            <w:r>
              <w:rPr>
                <w:rFonts w:hint="default" w:ascii="Arial" w:hAnsi="Arial" w:cs="Arial"/>
                <w:sz w:val="30"/>
                <w:szCs w:val="30"/>
                <w:rtl w:val="0"/>
              </w:rPr>
              <w:t>QĐ5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jc w:val="center"/>
              <w:rPr>
                <w:rFonts w:hint="default" w:ascii="Arial" w:hAnsi="Arial" w:cs="Arial"/>
                <w:sz w:val="30"/>
                <w:szCs w:val="30"/>
              </w:rPr>
            </w:pPr>
            <w:r>
              <w:rPr>
                <w:rFonts w:hint="default" w:ascii="Arial" w:hAnsi="Arial" w:cs="Arial"/>
                <w:sz w:val="30"/>
                <w:szCs w:val="30"/>
                <w:rtl w:val="0"/>
              </w:rPr>
              <w:t>6</w:t>
            </w:r>
          </w:p>
        </w:tc>
        <w:tc>
          <w:p>
            <w:pPr>
              <w:spacing w:after="0" w:line="240" w:lineRule="auto"/>
              <w:jc w:val="center"/>
              <w:rPr>
                <w:rFonts w:hint="default" w:ascii="Arial" w:hAnsi="Arial" w:cs="Arial"/>
                <w:sz w:val="30"/>
                <w:szCs w:val="30"/>
              </w:rPr>
            </w:pPr>
            <w:r>
              <w:rPr>
                <w:rFonts w:hint="default" w:ascii="Arial" w:hAnsi="Arial" w:cs="Arial"/>
                <w:sz w:val="30"/>
                <w:szCs w:val="30"/>
                <w:rtl w:val="0"/>
              </w:rPr>
              <w:t>Quản lý khách hàng</w:t>
            </w:r>
          </w:p>
        </w:tc>
        <w:tc>
          <w:p>
            <w:pPr>
              <w:spacing w:after="0" w:line="240" w:lineRule="auto"/>
              <w:jc w:val="center"/>
              <w:rPr>
                <w:rFonts w:hint="default" w:ascii="Arial" w:hAnsi="Arial" w:cs="Arial"/>
                <w:sz w:val="30"/>
                <w:szCs w:val="30"/>
              </w:rPr>
            </w:pPr>
            <w:r>
              <w:rPr>
                <w:rFonts w:hint="default" w:ascii="Arial" w:hAnsi="Arial" w:cs="Arial"/>
                <w:sz w:val="30"/>
                <w:szCs w:val="30"/>
                <w:rtl w:val="0"/>
              </w:rPr>
              <w:t>BM6</w:t>
            </w:r>
          </w:p>
        </w:tc>
        <w:tc>
          <w:p>
            <w:pPr>
              <w:spacing w:after="0" w:line="240" w:lineRule="auto"/>
              <w:jc w:val="center"/>
              <w:rPr>
                <w:rFonts w:hint="default" w:ascii="Arial" w:hAnsi="Arial" w:cs="Arial"/>
                <w:sz w:val="30"/>
                <w:szCs w:val="30"/>
              </w:rPr>
            </w:pPr>
            <w:r>
              <w:rPr>
                <w:rFonts w:hint="default" w:ascii="Arial" w:hAnsi="Arial" w:cs="Arial"/>
                <w:sz w:val="30"/>
                <w:szCs w:val="30"/>
                <w:rtl w:val="0"/>
              </w:rPr>
              <w:t>QĐ6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jc w:val="center"/>
              <w:rPr>
                <w:rFonts w:hint="default" w:ascii="Arial" w:hAnsi="Arial" w:cs="Arial"/>
                <w:sz w:val="30"/>
                <w:szCs w:val="30"/>
              </w:rPr>
            </w:pPr>
            <w:r>
              <w:rPr>
                <w:rFonts w:hint="default" w:ascii="Arial" w:hAnsi="Arial" w:cs="Arial"/>
                <w:sz w:val="30"/>
                <w:szCs w:val="30"/>
                <w:rtl w:val="0"/>
              </w:rPr>
              <w:t>7</w:t>
            </w:r>
          </w:p>
        </w:tc>
        <w:tc>
          <w:p>
            <w:pPr>
              <w:spacing w:after="0" w:line="240" w:lineRule="auto"/>
              <w:jc w:val="center"/>
              <w:rPr>
                <w:rFonts w:hint="default" w:ascii="Arial" w:hAnsi="Arial" w:cs="Arial"/>
                <w:sz w:val="30"/>
                <w:szCs w:val="30"/>
              </w:rPr>
            </w:pPr>
            <w:r>
              <w:rPr>
                <w:rFonts w:hint="default" w:ascii="Arial" w:hAnsi="Arial" w:cs="Arial"/>
                <w:sz w:val="30"/>
                <w:szCs w:val="30"/>
                <w:rtl w:val="0"/>
              </w:rPr>
              <w:t>Quản lý hóa đơn</w:t>
            </w:r>
          </w:p>
        </w:tc>
        <w:tc>
          <w:p>
            <w:pPr>
              <w:spacing w:after="0" w:line="240" w:lineRule="auto"/>
              <w:jc w:val="center"/>
              <w:rPr>
                <w:rFonts w:hint="default" w:ascii="Arial" w:hAnsi="Arial" w:cs="Arial"/>
                <w:sz w:val="30"/>
                <w:szCs w:val="30"/>
              </w:rPr>
            </w:pPr>
            <w:r>
              <w:rPr>
                <w:rFonts w:hint="default" w:ascii="Arial" w:hAnsi="Arial" w:cs="Arial"/>
                <w:sz w:val="30"/>
                <w:szCs w:val="30"/>
                <w:rtl w:val="0"/>
              </w:rPr>
              <w:t>BM7</w:t>
            </w:r>
          </w:p>
        </w:tc>
        <w:tc>
          <w:p>
            <w:pPr>
              <w:spacing w:after="0" w:line="240" w:lineRule="auto"/>
              <w:jc w:val="center"/>
              <w:rPr>
                <w:rFonts w:hint="default" w:ascii="Arial" w:hAnsi="Arial" w:cs="Arial"/>
                <w:sz w:val="30"/>
                <w:szCs w:val="30"/>
              </w:rPr>
            </w:pPr>
            <w:r>
              <w:rPr>
                <w:rFonts w:hint="default" w:ascii="Arial" w:hAnsi="Arial" w:cs="Arial"/>
                <w:sz w:val="30"/>
                <w:szCs w:val="30"/>
                <w:rtl w:val="0"/>
              </w:rPr>
              <w:t>QĐ7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0" w:line="240" w:lineRule="auto"/>
              <w:jc w:val="center"/>
              <w:rPr>
                <w:rFonts w:hint="default" w:ascii="Arial" w:hAnsi="Arial" w:cs="Arial"/>
                <w:sz w:val="30"/>
                <w:szCs w:val="30"/>
              </w:rPr>
            </w:pPr>
            <w:r>
              <w:rPr>
                <w:rFonts w:hint="default" w:ascii="Arial" w:hAnsi="Arial" w:cs="Arial"/>
                <w:sz w:val="30"/>
                <w:szCs w:val="30"/>
                <w:rtl w:val="0"/>
              </w:rPr>
              <w:t>8</w:t>
            </w:r>
          </w:p>
        </w:tc>
        <w:tc>
          <w:p>
            <w:pPr>
              <w:spacing w:after="0" w:line="240" w:lineRule="auto"/>
              <w:jc w:val="center"/>
              <w:rPr>
                <w:rFonts w:hint="default" w:ascii="Arial" w:hAnsi="Arial" w:cs="Arial"/>
                <w:sz w:val="30"/>
                <w:szCs w:val="30"/>
              </w:rPr>
            </w:pPr>
            <w:r>
              <w:rPr>
                <w:rFonts w:hint="default" w:ascii="Arial" w:hAnsi="Arial" w:cs="Arial"/>
                <w:sz w:val="30"/>
                <w:szCs w:val="30"/>
                <w:rtl w:val="0"/>
              </w:rPr>
              <w:t>Quản lý chương trình khuyến mãi</w:t>
            </w:r>
          </w:p>
        </w:tc>
        <w:tc>
          <w:p>
            <w:pPr>
              <w:spacing w:after="0" w:line="240" w:lineRule="auto"/>
              <w:jc w:val="center"/>
              <w:rPr>
                <w:rFonts w:hint="default" w:ascii="Arial" w:hAnsi="Arial" w:cs="Arial"/>
                <w:sz w:val="30"/>
                <w:szCs w:val="30"/>
              </w:rPr>
            </w:pPr>
            <w:r>
              <w:rPr>
                <w:rFonts w:hint="default" w:ascii="Arial" w:hAnsi="Arial" w:cs="Arial"/>
                <w:sz w:val="30"/>
                <w:szCs w:val="30"/>
                <w:rtl w:val="0"/>
              </w:rPr>
              <w:t>BM8</w:t>
            </w:r>
          </w:p>
        </w:tc>
        <w:tc>
          <w:p>
            <w:pPr>
              <w:spacing w:after="0" w:line="240" w:lineRule="auto"/>
              <w:jc w:val="center"/>
              <w:rPr>
                <w:rFonts w:hint="default" w:ascii="Arial" w:hAnsi="Arial" w:cs="Arial"/>
                <w:sz w:val="30"/>
                <w:szCs w:val="30"/>
              </w:rPr>
            </w:pPr>
            <w:r>
              <w:rPr>
                <w:rFonts w:hint="default" w:ascii="Arial" w:hAnsi="Arial" w:cs="Arial"/>
                <w:sz w:val="30"/>
                <w:szCs w:val="30"/>
                <w:rtl w:val="0"/>
              </w:rPr>
              <w:t>QĐ8</w:t>
            </w:r>
          </w:p>
        </w:tc>
      </w:tr>
    </w:tbl>
    <w:p>
      <w:pPr>
        <w:rPr>
          <w:rFonts w:hint="default" w:ascii="Arial" w:hAnsi="Arial" w:cs="Arial"/>
          <w:sz w:val="32"/>
          <w:szCs w:val="32"/>
        </w:rPr>
      </w:pPr>
    </w:p>
    <w:p>
      <w:pPr>
        <w:rPr>
          <w:rFonts w:hint="default" w:ascii="Arial" w:hAnsi="Arial" w:cs="Arial"/>
          <w:sz w:val="32"/>
          <w:szCs w:val="32"/>
        </w:rPr>
      </w:pPr>
      <w:r>
        <w:rPr>
          <w:rFonts w:hint="default" w:ascii="Arial" w:hAnsi="Arial" w:cs="Arial"/>
          <w:sz w:val="32"/>
          <w:szCs w:val="32"/>
          <w:rtl w:val="0"/>
        </w:rPr>
        <w:t>BIỂU MẪU 1</w:t>
      </w:r>
      <w:r>
        <w:rPr>
          <w:rFonts w:hint="default" w:ascii="Arial" w:hAnsi="Arial" w:cs="Arial"/>
        </w:rPr>
        <w:pict>
          <v:rect id="_x0000_i1025" o:spt="1" style="height:1.5pt;width:0pt;" fillcolor="#A0A0A0" filled="t" stroked="f" coordsize="21600,21600" o:hr="t" o:hrstd="t" o:hralign="center">
            <v:path/>
            <v:fill on="t" focussize="0,0"/>
            <v:stroke on="f"/>
            <v:imagedata o:title=""/>
            <o:lock v:ext="edit"/>
            <w10:wrap type="none"/>
            <w10:anchorlock/>
          </v:rect>
        </w:pict>
      </w:r>
    </w:p>
    <w:p>
      <w:pPr>
        <w:jc w:val="center"/>
        <w:rPr>
          <w:rFonts w:hint="default" w:ascii="Arial" w:hAnsi="Arial" w:cs="Arial"/>
          <w:b/>
          <w:sz w:val="36"/>
          <w:szCs w:val="36"/>
        </w:rPr>
      </w:pPr>
      <w:r>
        <w:rPr>
          <w:rFonts w:hint="default" w:ascii="Arial" w:hAnsi="Arial" w:cs="Arial"/>
          <w:b/>
          <w:sz w:val="36"/>
          <w:szCs w:val="36"/>
          <w:rtl w:val="0"/>
        </w:rPr>
        <w:t>HỒ SƠ NHÂN VIÊN</w:t>
      </w:r>
    </w:p>
    <w:p>
      <w:pPr>
        <w:ind w:left="0" w:firstLine="0"/>
        <w:jc w:val="left"/>
        <w:rPr>
          <w:rFonts w:hint="default" w:ascii="Arial" w:hAnsi="Arial" w:cs="Arial"/>
          <w:sz w:val="32"/>
          <w:szCs w:val="32"/>
        </w:rPr>
      </w:pPr>
      <w:r>
        <w:rPr>
          <w:rFonts w:hint="default" w:ascii="Arial" w:hAnsi="Arial" w:cs="Arial"/>
          <w:sz w:val="32"/>
          <w:szCs w:val="32"/>
          <w:rtl w:val="0"/>
        </w:rPr>
        <w:t>Họ tên :...........................................................Giới tính : ………………………..</w:t>
      </w:r>
    </w:p>
    <w:p>
      <w:pPr>
        <w:jc w:val="left"/>
        <w:rPr>
          <w:rFonts w:hint="default" w:ascii="Arial" w:hAnsi="Arial" w:cs="Arial"/>
          <w:sz w:val="32"/>
          <w:szCs w:val="32"/>
        </w:rPr>
      </w:pPr>
      <w:r>
        <w:rPr>
          <w:rFonts w:hint="default" w:ascii="Arial" w:hAnsi="Arial" w:cs="Arial"/>
          <w:sz w:val="32"/>
          <w:szCs w:val="32"/>
          <w:rtl w:val="0"/>
        </w:rPr>
        <w:t>Ngày sinh :.................................................................................................</w:t>
      </w:r>
    </w:p>
    <w:p>
      <w:pPr>
        <w:jc w:val="left"/>
        <w:rPr>
          <w:rFonts w:hint="default" w:ascii="Arial" w:hAnsi="Arial" w:cs="Arial"/>
          <w:sz w:val="32"/>
          <w:szCs w:val="32"/>
        </w:rPr>
      </w:pPr>
      <w:r>
        <w:rPr>
          <w:rFonts w:hint="default" w:ascii="Arial" w:hAnsi="Arial" w:cs="Arial"/>
          <w:sz w:val="32"/>
          <w:szCs w:val="32"/>
          <w:rtl w:val="0"/>
        </w:rPr>
        <w:t>Số CMND :..................................................................................................</w:t>
      </w:r>
    </w:p>
    <w:p>
      <w:pPr>
        <w:jc w:val="left"/>
        <w:rPr>
          <w:rFonts w:hint="default" w:ascii="Arial" w:hAnsi="Arial" w:cs="Arial"/>
          <w:sz w:val="32"/>
          <w:szCs w:val="32"/>
        </w:rPr>
      </w:pPr>
      <w:r>
        <w:rPr>
          <w:rFonts w:hint="default" w:ascii="Arial" w:hAnsi="Arial" w:cs="Arial"/>
          <w:sz w:val="32"/>
          <w:szCs w:val="32"/>
          <w:rtl w:val="0"/>
        </w:rPr>
        <w:t>Địa chỉ : ………………………………………………………………………………………………...</w:t>
      </w:r>
    </w:p>
    <w:p>
      <w:pPr>
        <w:jc w:val="left"/>
        <w:rPr>
          <w:rFonts w:hint="default" w:ascii="Arial" w:hAnsi="Arial" w:cs="Arial"/>
          <w:sz w:val="32"/>
          <w:szCs w:val="32"/>
        </w:rPr>
      </w:pPr>
      <w:r>
        <w:rPr>
          <w:rFonts w:hint="default" w:ascii="Arial" w:hAnsi="Arial" w:cs="Arial"/>
          <w:sz w:val="32"/>
          <w:szCs w:val="32"/>
          <w:rtl w:val="0"/>
        </w:rPr>
        <w:t>Số điện thoại :............................................................................................</w:t>
      </w:r>
    </w:p>
    <w:p>
      <w:pPr>
        <w:jc w:val="left"/>
        <w:rPr>
          <w:rFonts w:hint="default" w:ascii="Arial" w:hAnsi="Arial" w:cs="Arial"/>
          <w:sz w:val="32"/>
          <w:szCs w:val="32"/>
        </w:rPr>
      </w:pPr>
      <w:r>
        <w:rPr>
          <w:rFonts w:hint="default" w:ascii="Arial" w:hAnsi="Arial" w:cs="Arial"/>
          <w:sz w:val="32"/>
          <w:szCs w:val="32"/>
          <w:rtl w:val="0"/>
        </w:rPr>
        <w:t>Trình độ :....................................................................................................</w:t>
      </w:r>
    </w:p>
    <w:p>
      <w:pPr>
        <w:rPr>
          <w:rFonts w:hint="default" w:ascii="Arial" w:hAnsi="Arial" w:cs="Arial"/>
          <w:sz w:val="32"/>
          <w:szCs w:val="32"/>
        </w:rPr>
      </w:pPr>
      <w:r>
        <w:rPr>
          <w:rFonts w:hint="default" w:ascii="Arial" w:hAnsi="Arial" w:cs="Arial"/>
        </w:rPr>
        <w:pict>
          <v:rect id="_x0000_i1026" o:spt="1" style="height:1.5pt;width:0pt;" fillcolor="#A0A0A0" filled="t" stroked="f" coordsize="21600,21600" o:hr="t" o:hrstd="t" o:hralign="center">
            <v:path/>
            <v:fill on="t" focussize="0,0"/>
            <v:stroke on="f"/>
            <v:imagedata o:title=""/>
            <o:lock v:ext="edit"/>
            <w10:wrap type="none"/>
            <w10:anchorlock/>
          </v:rect>
        </w:pict>
      </w:r>
    </w:p>
    <w:p>
      <w:pPr>
        <w:rPr>
          <w:rFonts w:hint="default" w:ascii="Arial" w:hAnsi="Arial" w:cs="Arial"/>
          <w:sz w:val="32"/>
          <w:szCs w:val="32"/>
        </w:rPr>
      </w:pPr>
      <w:r>
        <w:rPr>
          <w:rFonts w:hint="default" w:ascii="Arial" w:hAnsi="Arial" w:cs="Arial"/>
          <w:sz w:val="32"/>
          <w:szCs w:val="32"/>
          <w:rtl w:val="0"/>
        </w:rPr>
        <w:t>Quy định 1 : Tuổi phải trên 18 tuổi</w:t>
      </w:r>
    </w:p>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p>
    <w:p>
      <w:pPr>
        <w:rPr>
          <w:rFonts w:hint="default" w:ascii="Arial" w:hAnsi="Arial" w:cs="Arial"/>
        </w:rPr>
      </w:pPr>
    </w:p>
    <w:p>
      <w:pPr>
        <w:jc w:val="right"/>
        <w:rPr>
          <w:rFonts w:hint="default" w:ascii="Arial" w:hAnsi="Arial" w:cs="Arial"/>
        </w:rPr>
      </w:pPr>
      <w:r>
        <w:rPr>
          <w:rFonts w:hint="default" w:ascii="Arial" w:hAnsi="Arial" w:cs="Arial"/>
          <w:rtl w:val="0"/>
        </w:rPr>
        <w:tab/>
      </w:r>
      <w:r>
        <w:rPr>
          <w:rFonts w:hint="default" w:ascii="Arial" w:hAnsi="Arial" w:cs="Arial"/>
          <w:rtl w:val="0"/>
        </w:rPr>
        <w:tab/>
      </w:r>
      <w:r>
        <w:rPr>
          <w:rFonts w:hint="default" w:ascii="Arial" w:hAnsi="Arial" w:cs="Arial"/>
          <w:rtl w:val="0"/>
        </w:rPr>
        <w:tab/>
      </w:r>
    </w:p>
    <w:p>
      <w:pPr>
        <w:tabs>
          <w:tab w:val="left" w:pos="2950"/>
        </w:tabs>
        <w:rPr>
          <w:rFonts w:hint="default" w:ascii="Arial" w:hAnsi="Arial" w:cs="Arial"/>
        </w:rPr>
      </w:pPr>
    </w:p>
    <w:p>
      <w:pPr>
        <w:rPr>
          <w:rFonts w:hint="default" w:ascii="Arial" w:hAnsi="Arial" w:cs="Arial"/>
        </w:rPr>
      </w:pPr>
    </w:p>
    <w:p>
      <w:pPr>
        <w:rPr>
          <w:rFonts w:hint="default" w:ascii="Arial" w:hAnsi="Arial" w:cs="Arial"/>
        </w:rPr>
      </w:pPr>
    </w:p>
    <w:p>
      <w:pPr>
        <w:ind w:left="360" w:firstLine="0"/>
        <w:rPr>
          <w:rFonts w:hint="default" w:ascii="Arial" w:hAnsi="Arial" w:cs="Arial"/>
          <w:sz w:val="32"/>
          <w:szCs w:val="32"/>
        </w:rPr>
      </w:pPr>
    </w:p>
    <w:p>
      <w:pPr>
        <w:ind w:left="0" w:firstLine="0"/>
        <w:rPr>
          <w:rFonts w:hint="default" w:ascii="Arial" w:hAnsi="Arial" w:cs="Arial"/>
          <w:sz w:val="32"/>
          <w:szCs w:val="32"/>
        </w:rPr>
      </w:pPr>
    </w:p>
    <w:p>
      <w:pPr>
        <w:ind w:left="0" w:firstLine="0"/>
        <w:rPr>
          <w:rFonts w:hint="default" w:ascii="Arial" w:hAnsi="Arial" w:cs="Arial"/>
          <w:sz w:val="32"/>
          <w:szCs w:val="32"/>
        </w:rPr>
      </w:pPr>
    </w:p>
    <w:p>
      <w:pPr>
        <w:ind w:left="0" w:firstLine="0"/>
        <w:rPr>
          <w:rFonts w:hint="default" w:ascii="Arial" w:hAnsi="Arial" w:cs="Arial"/>
          <w:sz w:val="32"/>
          <w:szCs w:val="32"/>
        </w:rPr>
      </w:pPr>
    </w:p>
    <w:p>
      <w:pPr>
        <w:ind w:left="0" w:firstLine="0"/>
        <w:rPr>
          <w:rFonts w:hint="default" w:ascii="Arial" w:hAnsi="Arial" w:cs="Arial"/>
          <w:sz w:val="32"/>
          <w:szCs w:val="32"/>
        </w:rPr>
      </w:pPr>
      <w:r>
        <w:rPr>
          <w:rFonts w:hint="default" w:ascii="Arial" w:hAnsi="Arial" w:cs="Arial"/>
          <w:sz w:val="32"/>
          <w:szCs w:val="32"/>
          <w:rtl w:val="0"/>
        </w:rPr>
        <w:t>BIỂU MẪU 2</w:t>
      </w:r>
    </w:p>
    <w:p>
      <w:pPr>
        <w:ind w:left="0" w:firstLine="0"/>
        <w:rPr>
          <w:rFonts w:hint="default" w:ascii="Arial" w:hAnsi="Arial" w:cs="Arial"/>
          <w:sz w:val="32"/>
          <w:szCs w:val="32"/>
        </w:rPr>
      </w:pPr>
      <w:r>
        <w:rPr>
          <w:rFonts w:hint="default" w:ascii="Arial" w:hAnsi="Arial" w:cs="Arial"/>
        </w:rPr>
        <w:pict>
          <v:rect id="_x0000_i1027" o:spt="1" style="height:1.5pt;width:0pt;" fillcolor="#A0A0A0" filled="t" stroked="f" coordsize="21600,21600" o:hr="t" o:hrstd="t" o:hralign="center">
            <v:path/>
            <v:fill on="t" focussize="0,0"/>
            <v:stroke on="f"/>
            <v:imagedata o:title=""/>
            <o:lock v:ext="edit"/>
            <w10:wrap type="none"/>
            <w10:anchorlock/>
          </v:rect>
        </w:pict>
      </w:r>
    </w:p>
    <w:p>
      <w:pPr>
        <w:ind w:left="0" w:firstLine="0"/>
        <w:jc w:val="center"/>
        <w:rPr>
          <w:rFonts w:hint="default" w:ascii="Arial" w:hAnsi="Arial" w:cs="Arial"/>
          <w:b/>
          <w:sz w:val="36"/>
          <w:szCs w:val="36"/>
        </w:rPr>
      </w:pPr>
      <w:r>
        <w:rPr>
          <w:rFonts w:hint="default" w:ascii="Arial" w:hAnsi="Arial" w:cs="Arial"/>
          <w:b/>
          <w:sz w:val="36"/>
          <w:szCs w:val="36"/>
          <w:rtl w:val="0"/>
        </w:rPr>
        <w:t>PHIẾU NHẬP HÀNG</w:t>
      </w:r>
    </w:p>
    <w:p>
      <w:pPr>
        <w:ind w:left="0" w:firstLine="0"/>
        <w:jc w:val="left"/>
        <w:rPr>
          <w:rFonts w:hint="default" w:ascii="Arial" w:hAnsi="Arial" w:cs="Arial"/>
          <w:sz w:val="32"/>
          <w:szCs w:val="32"/>
        </w:rPr>
      </w:pPr>
      <w:r>
        <w:rPr>
          <w:rFonts w:hint="default" w:ascii="Arial" w:hAnsi="Arial" w:cs="Arial"/>
          <w:sz w:val="32"/>
          <w:szCs w:val="32"/>
          <w:rtl w:val="0"/>
        </w:rPr>
        <w:t>Họ tên nhân viên :......................................................................................</w:t>
      </w:r>
    </w:p>
    <w:p>
      <w:pPr>
        <w:ind w:left="0" w:firstLine="0"/>
        <w:jc w:val="left"/>
        <w:rPr>
          <w:rFonts w:hint="default" w:ascii="Arial" w:hAnsi="Arial" w:cs="Arial"/>
          <w:sz w:val="32"/>
          <w:szCs w:val="32"/>
        </w:rPr>
      </w:pPr>
      <w:r>
        <w:rPr>
          <w:rFonts w:hint="default" w:ascii="Arial" w:hAnsi="Arial" w:cs="Arial"/>
          <w:sz w:val="32"/>
          <w:szCs w:val="32"/>
          <w:rtl w:val="0"/>
        </w:rPr>
        <w:t>Nhà cung ứng :...........................................................................................</w:t>
      </w:r>
    </w:p>
    <w:p>
      <w:pPr>
        <w:ind w:left="0" w:firstLine="0"/>
        <w:jc w:val="left"/>
        <w:rPr>
          <w:rFonts w:hint="default" w:ascii="Arial" w:hAnsi="Arial" w:cs="Arial"/>
          <w:sz w:val="32"/>
          <w:szCs w:val="32"/>
        </w:rPr>
      </w:pPr>
      <w:r>
        <w:rPr>
          <w:rFonts w:hint="default" w:ascii="Arial" w:hAnsi="Arial" w:cs="Arial"/>
          <w:sz w:val="32"/>
          <w:szCs w:val="32"/>
          <w:rtl w:val="0"/>
        </w:rPr>
        <w:t>Ngày lập phiếu :..........................................................................................</w:t>
      </w:r>
    </w:p>
    <w:tbl>
      <w:tblPr>
        <w:tblStyle w:val="14"/>
        <w:tblW w:w="949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50"/>
        <w:gridCol w:w="2175"/>
        <w:gridCol w:w="1755"/>
        <w:gridCol w:w="1500"/>
        <w:gridCol w:w="1875"/>
        <w:gridCol w:w="14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6"/>
                <w:szCs w:val="26"/>
              </w:rPr>
            </w:pPr>
            <w:r>
              <w:rPr>
                <w:rFonts w:hint="default" w:ascii="Arial" w:hAnsi="Arial" w:cs="Arial"/>
                <w:b/>
                <w:sz w:val="26"/>
                <w:szCs w:val="26"/>
                <w:rtl w:val="0"/>
              </w:rPr>
              <w:t>STT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6"/>
                <w:szCs w:val="26"/>
              </w:rPr>
            </w:pPr>
            <w:r>
              <w:rPr>
                <w:rFonts w:hint="default" w:ascii="Arial" w:hAnsi="Arial" w:cs="Arial"/>
                <w:b/>
                <w:sz w:val="26"/>
                <w:szCs w:val="26"/>
                <w:rtl w:val="0"/>
              </w:rPr>
              <w:t>Tên sản phẩm</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6"/>
                <w:szCs w:val="26"/>
              </w:rPr>
            </w:pPr>
            <w:r>
              <w:rPr>
                <w:rFonts w:hint="default" w:ascii="Arial" w:hAnsi="Arial" w:cs="Arial"/>
                <w:b/>
                <w:sz w:val="26"/>
                <w:szCs w:val="26"/>
                <w:rtl w:val="0"/>
              </w:rPr>
              <w:t>Đơn vị tính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6"/>
                <w:szCs w:val="26"/>
              </w:rPr>
            </w:pPr>
            <w:r>
              <w:rPr>
                <w:rFonts w:hint="default" w:ascii="Arial" w:hAnsi="Arial" w:cs="Arial"/>
                <w:b/>
                <w:sz w:val="26"/>
                <w:szCs w:val="26"/>
                <w:rtl w:val="0"/>
              </w:rPr>
              <w:t>Số lượng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6"/>
                <w:szCs w:val="26"/>
              </w:rPr>
            </w:pPr>
            <w:r>
              <w:rPr>
                <w:rFonts w:hint="default" w:ascii="Arial" w:hAnsi="Arial" w:cs="Arial"/>
                <w:b/>
                <w:sz w:val="26"/>
                <w:szCs w:val="26"/>
                <w:rtl w:val="0"/>
              </w:rPr>
              <w:t>Giá nhập</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6"/>
                <w:szCs w:val="26"/>
              </w:rPr>
            </w:pPr>
            <w:r>
              <w:rPr>
                <w:rFonts w:hint="default" w:ascii="Arial" w:hAnsi="Arial" w:cs="Arial"/>
                <w:b/>
                <w:sz w:val="26"/>
                <w:szCs w:val="26"/>
                <w:rtl w:val="0"/>
              </w:rPr>
              <w:t>Thành tiền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6"/>
                <w:szCs w:val="26"/>
              </w:rPr>
            </w:pPr>
            <w:r>
              <w:rPr>
                <w:rFonts w:hint="default" w:ascii="Arial" w:hAnsi="Arial" w:cs="Arial"/>
                <w:b/>
                <w:sz w:val="26"/>
                <w:szCs w:val="26"/>
                <w:rtl w:val="0"/>
              </w:rPr>
              <w:t>Tổng cộng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rPr>
            </w:pPr>
          </w:p>
        </w:tc>
      </w:tr>
    </w:tbl>
    <w:p>
      <w:pPr>
        <w:rPr>
          <w:rFonts w:hint="default" w:ascii="Arial" w:hAnsi="Arial" w:cs="Arial"/>
          <w:b/>
        </w:rPr>
      </w:pPr>
    </w:p>
    <w:p>
      <w:pPr>
        <w:rPr>
          <w:rFonts w:hint="default" w:ascii="Arial" w:hAnsi="Arial" w:cs="Arial"/>
          <w:b/>
        </w:rPr>
      </w:pPr>
      <w:r>
        <w:rPr>
          <w:rFonts w:hint="default" w:ascii="Arial" w:hAnsi="Arial" w:cs="Arial"/>
        </w:rPr>
        <w:pict>
          <v:rect id="_x0000_i1028" o:spt="1" style="height:1.5pt;width:0pt;" fillcolor="#A0A0A0" filled="t" stroked="f" coordsize="21600,21600" o:hr="t" o:hrstd="t" o:hralign="center">
            <v:path/>
            <v:fill on="t" focussize="0,0"/>
            <v:stroke on="f"/>
            <v:imagedata o:title=""/>
            <o:lock v:ext="edit"/>
            <w10:wrap type="none"/>
            <w10:anchorlock/>
          </v:rect>
        </w:pict>
      </w:r>
    </w:p>
    <w:p>
      <w:pPr>
        <w:rPr>
          <w:rFonts w:hint="default" w:ascii="Arial" w:hAnsi="Arial" w:cs="Arial"/>
          <w:b/>
        </w:rPr>
      </w:pPr>
    </w:p>
    <w:p>
      <w:pPr>
        <w:rPr>
          <w:rFonts w:hint="default" w:ascii="Arial" w:hAnsi="Arial" w:cs="Arial"/>
          <w:sz w:val="36"/>
          <w:szCs w:val="36"/>
        </w:rPr>
      </w:pPr>
      <w:r>
        <w:rPr>
          <w:rFonts w:hint="default" w:ascii="Arial" w:hAnsi="Arial" w:cs="Arial"/>
          <w:sz w:val="36"/>
          <w:szCs w:val="36"/>
          <w:rtl w:val="0"/>
        </w:rPr>
        <w:t>Quy định 2: Số lượng nhập từng sản phẩm phải từ 50 đến 300</w:t>
      </w:r>
    </w:p>
    <w:p>
      <w:pPr>
        <w:ind w:left="360" w:firstLine="0"/>
        <w:rPr>
          <w:rFonts w:hint="default" w:ascii="Arial" w:hAnsi="Arial" w:cs="Arial"/>
          <w:sz w:val="32"/>
          <w:szCs w:val="32"/>
        </w:rPr>
      </w:pPr>
    </w:p>
    <w:p>
      <w:pPr>
        <w:ind w:left="360" w:firstLine="0"/>
        <w:rPr>
          <w:rFonts w:hint="default" w:ascii="Arial" w:hAnsi="Arial" w:cs="Arial"/>
          <w:sz w:val="32"/>
          <w:szCs w:val="32"/>
        </w:rPr>
      </w:pPr>
    </w:p>
    <w:p>
      <w:pPr>
        <w:ind w:left="360" w:firstLine="0"/>
        <w:rPr>
          <w:rFonts w:hint="default" w:ascii="Arial" w:hAnsi="Arial" w:cs="Arial"/>
          <w:sz w:val="32"/>
          <w:szCs w:val="32"/>
        </w:rPr>
      </w:pPr>
    </w:p>
    <w:p>
      <w:pPr>
        <w:ind w:left="360" w:firstLine="0"/>
        <w:rPr>
          <w:rFonts w:hint="default" w:ascii="Arial" w:hAnsi="Arial" w:cs="Arial"/>
          <w:sz w:val="32"/>
          <w:szCs w:val="32"/>
        </w:rPr>
      </w:pPr>
    </w:p>
    <w:p>
      <w:pPr>
        <w:rPr>
          <w:rFonts w:hint="default" w:ascii="Arial" w:hAnsi="Arial" w:cs="Arial"/>
        </w:rPr>
      </w:pPr>
    </w:p>
    <w:p>
      <w:pPr>
        <w:ind w:left="360" w:firstLine="0"/>
        <w:rPr>
          <w:rFonts w:hint="default" w:ascii="Arial" w:hAnsi="Arial" w:cs="Arial"/>
          <w:sz w:val="32"/>
          <w:szCs w:val="32"/>
        </w:rPr>
      </w:pPr>
    </w:p>
    <w:p>
      <w:pPr>
        <w:rPr>
          <w:rFonts w:hint="default" w:ascii="Arial" w:hAnsi="Arial" w:cs="Arial"/>
          <w:sz w:val="28"/>
          <w:szCs w:val="28"/>
        </w:rPr>
      </w:pPr>
    </w:p>
    <w:p>
      <w:pPr>
        <w:rPr>
          <w:rFonts w:hint="default" w:ascii="Arial" w:hAnsi="Arial" w:cs="Arial"/>
          <w:sz w:val="28"/>
          <w:szCs w:val="28"/>
        </w:rPr>
      </w:pPr>
    </w:p>
    <w:p>
      <w:pPr>
        <w:rPr>
          <w:rFonts w:hint="default" w:ascii="Arial" w:hAnsi="Arial" w:cs="Arial"/>
          <w:sz w:val="28"/>
          <w:szCs w:val="28"/>
        </w:rPr>
      </w:pPr>
    </w:p>
    <w:p>
      <w:pPr>
        <w:rPr>
          <w:rFonts w:hint="default" w:ascii="Arial" w:hAnsi="Arial" w:cs="Arial"/>
          <w:sz w:val="28"/>
          <w:szCs w:val="28"/>
        </w:rPr>
      </w:pPr>
    </w:p>
    <w:p>
      <w:pPr>
        <w:rPr>
          <w:rFonts w:hint="default" w:ascii="Arial" w:hAnsi="Arial" w:cs="Arial"/>
          <w:sz w:val="28"/>
          <w:szCs w:val="28"/>
        </w:rPr>
      </w:pPr>
    </w:p>
    <w:p>
      <w:pPr>
        <w:rPr>
          <w:rFonts w:hint="default" w:ascii="Arial" w:hAnsi="Arial" w:cs="Arial"/>
          <w:sz w:val="28"/>
          <w:szCs w:val="28"/>
        </w:rPr>
      </w:pPr>
    </w:p>
    <w:p>
      <w:pPr>
        <w:rPr>
          <w:rFonts w:hint="default" w:ascii="Arial" w:hAnsi="Arial" w:cs="Arial"/>
          <w:sz w:val="28"/>
          <w:szCs w:val="28"/>
        </w:rPr>
      </w:pPr>
    </w:p>
    <w:p>
      <w:pPr>
        <w:rPr>
          <w:rFonts w:hint="default" w:ascii="Arial" w:hAnsi="Arial" w:cs="Arial"/>
          <w:sz w:val="28"/>
          <w:szCs w:val="28"/>
        </w:rPr>
      </w:pPr>
    </w:p>
    <w:p>
      <w:pPr>
        <w:rPr>
          <w:rFonts w:hint="default" w:ascii="Arial" w:hAnsi="Arial" w:cs="Arial"/>
          <w:sz w:val="28"/>
          <w:szCs w:val="28"/>
        </w:rPr>
      </w:pPr>
    </w:p>
    <w:p>
      <w:pPr>
        <w:rPr>
          <w:rFonts w:hint="default" w:ascii="Arial" w:hAnsi="Arial" w:cs="Arial"/>
          <w:sz w:val="28"/>
          <w:szCs w:val="28"/>
        </w:rPr>
      </w:pPr>
    </w:p>
    <w:p>
      <w:pPr>
        <w:rPr>
          <w:rFonts w:hint="default" w:ascii="Arial" w:hAnsi="Arial" w:cs="Arial"/>
          <w:sz w:val="28"/>
          <w:szCs w:val="28"/>
        </w:rPr>
      </w:pPr>
    </w:p>
    <w:p>
      <w:pPr>
        <w:rPr>
          <w:rFonts w:hint="default" w:ascii="Arial" w:hAnsi="Arial" w:cs="Arial"/>
          <w:sz w:val="28"/>
          <w:szCs w:val="28"/>
        </w:rPr>
      </w:pPr>
    </w:p>
    <w:p>
      <w:pPr>
        <w:rPr>
          <w:rFonts w:hint="default" w:ascii="Arial" w:hAnsi="Arial" w:cs="Arial"/>
          <w:sz w:val="28"/>
          <w:szCs w:val="28"/>
        </w:rPr>
      </w:pPr>
    </w:p>
    <w:p>
      <w:pPr>
        <w:rPr>
          <w:rFonts w:hint="default" w:ascii="Arial" w:hAnsi="Arial" w:cs="Arial"/>
          <w:sz w:val="32"/>
          <w:szCs w:val="32"/>
        </w:rPr>
      </w:pPr>
      <w:r>
        <w:rPr>
          <w:rFonts w:hint="default" w:ascii="Arial" w:hAnsi="Arial" w:cs="Arial"/>
          <w:sz w:val="32"/>
          <w:szCs w:val="32"/>
          <w:rtl w:val="0"/>
        </w:rPr>
        <w:t>BIỂU MẪU 3</w:t>
      </w:r>
    </w:p>
    <w:p>
      <w:pPr>
        <w:rPr>
          <w:rFonts w:hint="default" w:ascii="Arial" w:hAnsi="Arial" w:cs="Arial"/>
          <w:sz w:val="28"/>
          <w:szCs w:val="28"/>
        </w:rPr>
      </w:pPr>
      <w:r>
        <w:rPr>
          <w:rFonts w:hint="default" w:ascii="Arial" w:hAnsi="Arial" w:cs="Arial"/>
        </w:rPr>
        <w:pict>
          <v:rect id="_x0000_i1029" o:spt="1" style="height:1.5pt;width:0pt;" fillcolor="#A0A0A0" filled="t" stroked="f" coordsize="21600,21600" o:hr="t" o:hrstd="t" o:hralign="center">
            <v:path/>
            <v:fill on="t" focussize="0,0"/>
            <v:stroke on="f"/>
            <v:imagedata o:title=""/>
            <o:lock v:ext="edit"/>
            <w10:wrap type="none"/>
            <w10:anchorlock/>
          </v:rect>
        </w:pict>
      </w:r>
    </w:p>
    <w:p>
      <w:pPr>
        <w:ind w:left="0" w:firstLine="0"/>
        <w:jc w:val="center"/>
        <w:rPr>
          <w:rFonts w:hint="default" w:ascii="Arial" w:hAnsi="Arial" w:cs="Arial"/>
          <w:b/>
          <w:sz w:val="36"/>
          <w:szCs w:val="36"/>
        </w:rPr>
      </w:pPr>
      <w:r>
        <w:rPr>
          <w:rFonts w:hint="default" w:ascii="Arial" w:hAnsi="Arial" w:cs="Arial"/>
          <w:b/>
          <w:sz w:val="36"/>
          <w:szCs w:val="36"/>
          <w:rtl w:val="0"/>
        </w:rPr>
        <w:t>THỐNG KÊ DOANH THU</w:t>
      </w:r>
    </w:p>
    <w:p>
      <w:pPr>
        <w:ind w:left="0" w:firstLine="0"/>
        <w:rPr>
          <w:rFonts w:hint="default" w:ascii="Arial" w:hAnsi="Arial" w:cs="Arial"/>
          <w:sz w:val="32"/>
          <w:szCs w:val="32"/>
        </w:rPr>
      </w:pPr>
      <w:r>
        <w:rPr>
          <w:rFonts w:hint="default" w:ascii="Arial" w:hAnsi="Arial" w:cs="Arial"/>
          <w:sz w:val="32"/>
          <w:szCs w:val="32"/>
          <w:rtl w:val="0"/>
        </w:rPr>
        <w:t>Họ tên nhân viên :......................................................................................</w:t>
      </w:r>
    </w:p>
    <w:p>
      <w:pPr>
        <w:ind w:left="0" w:firstLine="0"/>
        <w:rPr>
          <w:rFonts w:hint="default" w:ascii="Arial" w:hAnsi="Arial" w:cs="Arial"/>
          <w:sz w:val="32"/>
          <w:szCs w:val="32"/>
        </w:rPr>
      </w:pPr>
      <w:r>
        <w:rPr>
          <w:rFonts w:hint="default" w:ascii="Arial" w:hAnsi="Arial" w:cs="Arial"/>
          <w:sz w:val="32"/>
          <w:szCs w:val="32"/>
          <w:rtl w:val="0"/>
        </w:rPr>
        <w:t>Ngày báo cáo :............................................................................................</w:t>
      </w:r>
    </w:p>
    <w:p>
      <w:pPr>
        <w:ind w:left="0" w:firstLine="0"/>
        <w:rPr>
          <w:rFonts w:hint="default" w:ascii="Arial" w:hAnsi="Arial" w:cs="Arial"/>
          <w:sz w:val="32"/>
          <w:szCs w:val="32"/>
        </w:rPr>
      </w:pPr>
      <w:r>
        <w:rPr>
          <w:rFonts w:hint="default" w:ascii="Arial" w:hAnsi="Arial" w:cs="Arial"/>
          <w:sz w:val="32"/>
          <w:szCs w:val="32"/>
          <w:rtl w:val="0"/>
        </w:rPr>
        <w:t>Thời gian thống kê :....................................................................................</w:t>
      </w:r>
    </w:p>
    <w:p>
      <w:pPr>
        <w:ind w:left="0" w:firstLine="0"/>
        <w:jc w:val="center"/>
        <w:rPr>
          <w:rFonts w:hint="default" w:ascii="Arial" w:hAnsi="Arial" w:cs="Arial"/>
          <w:sz w:val="32"/>
          <w:szCs w:val="32"/>
        </w:rPr>
      </w:pPr>
      <w:r>
        <w:rPr>
          <w:rFonts w:hint="default" w:ascii="Arial" w:hAnsi="Arial" w:cs="Arial"/>
          <w:sz w:val="32"/>
          <w:szCs w:val="32"/>
          <w:rtl w:val="0"/>
        </w:rPr>
        <w:t>BẢNG THỐNG KÊ</w:t>
      </w:r>
    </w:p>
    <w:tbl>
      <w:tblPr>
        <w:tblStyle w:val="15"/>
        <w:tblW w:w="93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65"/>
        <w:gridCol w:w="1875"/>
        <w:gridCol w:w="1140"/>
        <w:gridCol w:w="1140"/>
        <w:gridCol w:w="1305"/>
        <w:gridCol w:w="1860"/>
        <w:gridCol w:w="12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4"/>
                <w:szCs w:val="24"/>
              </w:rPr>
            </w:pPr>
            <w:r>
              <w:rPr>
                <w:rFonts w:hint="default" w:ascii="Arial" w:hAnsi="Arial" w:cs="Arial"/>
                <w:b/>
                <w:sz w:val="24"/>
                <w:szCs w:val="24"/>
                <w:rtl w:val="0"/>
              </w:rPr>
              <w:t>STT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4"/>
                <w:szCs w:val="24"/>
              </w:rPr>
            </w:pPr>
            <w:r>
              <w:rPr>
                <w:rFonts w:hint="default" w:ascii="Arial" w:hAnsi="Arial" w:cs="Arial"/>
                <w:b/>
                <w:sz w:val="24"/>
                <w:szCs w:val="24"/>
                <w:rtl w:val="0"/>
              </w:rPr>
              <w:t>Tên sản phẩm</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4"/>
                <w:szCs w:val="24"/>
              </w:rPr>
            </w:pPr>
            <w:r>
              <w:rPr>
                <w:rFonts w:hint="default" w:ascii="Arial" w:hAnsi="Arial" w:cs="Arial"/>
                <w:b/>
                <w:sz w:val="24"/>
                <w:szCs w:val="24"/>
                <w:rtl w:val="0"/>
              </w:rPr>
              <w:t>Đã bán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4"/>
                <w:szCs w:val="24"/>
              </w:rPr>
            </w:pPr>
            <w:r>
              <w:rPr>
                <w:rFonts w:hint="default" w:ascii="Arial" w:hAnsi="Arial" w:cs="Arial"/>
                <w:b/>
                <w:sz w:val="24"/>
                <w:szCs w:val="24"/>
                <w:rtl w:val="0"/>
              </w:rPr>
              <w:t>Tồn kho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4"/>
                <w:szCs w:val="24"/>
              </w:rPr>
            </w:pPr>
            <w:r>
              <w:rPr>
                <w:rFonts w:hint="default" w:ascii="Arial" w:hAnsi="Arial" w:cs="Arial"/>
                <w:b/>
                <w:sz w:val="24"/>
                <w:szCs w:val="24"/>
                <w:rtl w:val="0"/>
              </w:rPr>
              <w:t>Giá bán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4"/>
                <w:szCs w:val="24"/>
              </w:rPr>
            </w:pPr>
            <w:r>
              <w:rPr>
                <w:rFonts w:hint="default" w:ascii="Arial" w:hAnsi="Arial" w:cs="Arial"/>
                <w:b/>
                <w:sz w:val="24"/>
                <w:szCs w:val="24"/>
                <w:rtl w:val="0"/>
              </w:rPr>
              <w:t>Đơn vị tính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4"/>
                <w:szCs w:val="24"/>
              </w:rPr>
            </w:pPr>
            <w:r>
              <w:rPr>
                <w:rFonts w:hint="default" w:ascii="Arial" w:hAnsi="Arial" w:cs="Arial"/>
                <w:b/>
                <w:sz w:val="24"/>
                <w:szCs w:val="24"/>
                <w:rtl w:val="0"/>
              </w:rPr>
              <w:t>Thành tiền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4"/>
                <w:szCs w:val="24"/>
              </w:rPr>
            </w:pPr>
            <w:r>
              <w:rPr>
                <w:rFonts w:hint="default" w:ascii="Arial" w:hAnsi="Arial" w:cs="Arial"/>
                <w:b/>
                <w:sz w:val="24"/>
                <w:szCs w:val="24"/>
                <w:rtl w:val="0"/>
              </w:rPr>
              <w:t>Tổng cộng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bl>
    <w:p>
      <w:pPr>
        <w:ind w:left="0" w:firstLine="0"/>
        <w:rPr>
          <w:rFonts w:hint="default" w:ascii="Arial" w:hAnsi="Arial" w:cs="Arial"/>
          <w:sz w:val="32"/>
          <w:szCs w:val="32"/>
        </w:rPr>
      </w:pPr>
    </w:p>
    <w:p>
      <w:pPr>
        <w:ind w:left="0" w:firstLine="0"/>
        <w:rPr>
          <w:rFonts w:hint="default" w:ascii="Arial" w:hAnsi="Arial" w:cs="Arial"/>
          <w:sz w:val="32"/>
          <w:szCs w:val="32"/>
        </w:rPr>
      </w:pPr>
      <w:r>
        <w:rPr>
          <w:rFonts w:hint="default" w:ascii="Arial" w:hAnsi="Arial" w:cs="Arial"/>
          <w:sz w:val="32"/>
          <w:szCs w:val="32"/>
          <w:rtl w:val="0"/>
        </w:rPr>
        <w:t>Nội dung báo cáo ..............................................................................................................................................................................................................................................................................................................................................................................................................................................................................................................................................................................................</w:t>
      </w:r>
    </w:p>
    <w:p>
      <w:pPr>
        <w:ind w:left="0" w:firstLine="0"/>
        <w:rPr>
          <w:rFonts w:hint="default" w:ascii="Arial" w:hAnsi="Arial" w:cs="Arial"/>
          <w:sz w:val="32"/>
          <w:szCs w:val="32"/>
        </w:rPr>
      </w:pPr>
      <w:r>
        <w:rPr>
          <w:rFonts w:hint="default" w:ascii="Arial" w:hAnsi="Arial" w:cs="Arial"/>
        </w:rPr>
        <w:pict>
          <v:rect id="_x0000_i1030" o:spt="1" style="height:1.5pt;width:0pt;" fillcolor="#A0A0A0" filled="t" stroked="f" coordsize="21600,21600" o:hr="t" o:hrstd="t" o:hralign="center">
            <v:path/>
            <v:fill on="t" focussize="0,0"/>
            <v:stroke on="f"/>
            <v:imagedata o:title=""/>
            <o:lock v:ext="edit"/>
            <w10:wrap type="none"/>
            <w10:anchorlock/>
          </v:rect>
        </w:pict>
      </w:r>
    </w:p>
    <w:p>
      <w:pPr>
        <w:ind w:left="0" w:firstLine="0"/>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p>
    <w:p>
      <w:pPr>
        <w:rPr>
          <w:rFonts w:hint="default" w:ascii="Arial" w:hAnsi="Arial" w:cs="Arial"/>
          <w:sz w:val="32"/>
          <w:szCs w:val="32"/>
        </w:rPr>
      </w:pPr>
    </w:p>
    <w:p>
      <w:pPr>
        <w:tabs>
          <w:tab w:val="left" w:pos="3990"/>
        </w:tabs>
        <w:rPr>
          <w:rFonts w:hint="default" w:ascii="Arial" w:hAnsi="Arial" w:cs="Arial"/>
          <w:sz w:val="32"/>
          <w:szCs w:val="32"/>
        </w:rPr>
      </w:pPr>
      <w:r>
        <w:rPr>
          <w:rFonts w:hint="default" w:ascii="Arial" w:hAnsi="Arial" w:cs="Arial"/>
          <w:sz w:val="32"/>
          <w:szCs w:val="32"/>
          <w:rtl w:val="0"/>
        </w:rPr>
        <w:t>Quy định 3:Số lượng đã bán phải lớn hơn số lượng tồn</w:t>
      </w:r>
    </w:p>
    <w:p>
      <w:pPr>
        <w:tabs>
          <w:tab w:val="left" w:pos="3990"/>
        </w:tabs>
        <w:rPr>
          <w:rFonts w:hint="default" w:ascii="Arial" w:hAnsi="Arial" w:cs="Arial"/>
          <w:sz w:val="32"/>
          <w:szCs w:val="32"/>
        </w:rPr>
      </w:pPr>
    </w:p>
    <w:p>
      <w:pPr>
        <w:tabs>
          <w:tab w:val="left" w:pos="3990"/>
        </w:tabs>
        <w:rPr>
          <w:rFonts w:hint="default" w:ascii="Arial" w:hAnsi="Arial" w:cs="Arial"/>
          <w:sz w:val="32"/>
          <w:szCs w:val="32"/>
        </w:rPr>
      </w:pPr>
    </w:p>
    <w:p>
      <w:pPr>
        <w:tabs>
          <w:tab w:val="left" w:pos="3990"/>
        </w:tabs>
        <w:rPr>
          <w:rFonts w:hint="default" w:ascii="Arial" w:hAnsi="Arial" w:cs="Arial"/>
          <w:sz w:val="32"/>
          <w:szCs w:val="32"/>
        </w:rPr>
      </w:pPr>
    </w:p>
    <w:p>
      <w:pPr>
        <w:tabs>
          <w:tab w:val="left" w:pos="3990"/>
        </w:tabs>
        <w:rPr>
          <w:rFonts w:hint="default" w:ascii="Arial" w:hAnsi="Arial" w:cs="Arial"/>
          <w:sz w:val="32"/>
          <w:szCs w:val="32"/>
        </w:rPr>
      </w:pPr>
      <w:r>
        <w:rPr>
          <w:rFonts w:hint="default" w:ascii="Arial" w:hAnsi="Arial" w:cs="Arial"/>
          <w:sz w:val="32"/>
          <w:szCs w:val="32"/>
          <w:rtl w:val="0"/>
        </w:rPr>
        <w:t>BIỂU MẪU 4</w:t>
      </w:r>
    </w:p>
    <w:p>
      <w:pPr>
        <w:tabs>
          <w:tab w:val="left" w:pos="3990"/>
        </w:tabs>
        <w:rPr>
          <w:rFonts w:hint="default" w:ascii="Arial" w:hAnsi="Arial" w:cs="Arial"/>
          <w:sz w:val="28"/>
          <w:szCs w:val="28"/>
        </w:rPr>
      </w:pPr>
    </w:p>
    <w:p>
      <w:pPr>
        <w:tabs>
          <w:tab w:val="left" w:pos="3990"/>
        </w:tabs>
        <w:rPr>
          <w:rFonts w:hint="default" w:ascii="Arial" w:hAnsi="Arial" w:cs="Arial"/>
          <w:sz w:val="28"/>
          <w:szCs w:val="28"/>
        </w:rPr>
      </w:pPr>
      <w:r>
        <w:rPr>
          <w:rFonts w:hint="default" w:ascii="Arial" w:hAnsi="Arial" w:cs="Arial"/>
        </w:rPr>
        <w:pict>
          <v:rect id="_x0000_i1031" o:spt="1" style="height:1.5pt;width:0pt;" fillcolor="#A0A0A0" filled="t" stroked="f" coordsize="21600,21600" o:hr="t" o:hrstd="t" o:hralign="center">
            <v:path/>
            <v:fill on="t" focussize="0,0"/>
            <v:stroke on="f"/>
            <v:imagedata o:title=""/>
            <o:lock v:ext="edit"/>
            <w10:wrap type="none"/>
            <w10:anchorlock/>
          </v:rect>
        </w:pict>
      </w:r>
    </w:p>
    <w:p>
      <w:pPr>
        <w:tabs>
          <w:tab w:val="left" w:pos="3990"/>
        </w:tabs>
        <w:jc w:val="center"/>
        <w:rPr>
          <w:rFonts w:hint="default" w:ascii="Arial" w:hAnsi="Arial" w:cs="Arial"/>
          <w:b/>
          <w:sz w:val="36"/>
          <w:szCs w:val="36"/>
        </w:rPr>
      </w:pPr>
      <w:r>
        <w:rPr>
          <w:rFonts w:hint="default" w:ascii="Arial" w:hAnsi="Arial" w:cs="Arial"/>
          <w:b/>
          <w:sz w:val="36"/>
          <w:szCs w:val="36"/>
          <w:rtl w:val="0"/>
        </w:rPr>
        <w:t>THÔNG TIN HÓA ĐƠN</w:t>
      </w:r>
    </w:p>
    <w:p>
      <w:pPr>
        <w:tabs>
          <w:tab w:val="left" w:pos="3990"/>
        </w:tabs>
        <w:rPr>
          <w:rFonts w:hint="default" w:ascii="Arial" w:hAnsi="Arial" w:cs="Arial"/>
          <w:sz w:val="28"/>
          <w:szCs w:val="28"/>
        </w:rPr>
      </w:pPr>
      <w:r>
        <w:rPr>
          <w:rFonts w:hint="default" w:ascii="Arial" w:hAnsi="Arial" w:cs="Arial"/>
          <w:sz w:val="28"/>
          <w:szCs w:val="28"/>
          <w:rtl w:val="0"/>
        </w:rPr>
        <w:t>Mã hóa đơn :</w:t>
      </w:r>
    </w:p>
    <w:p>
      <w:pPr>
        <w:tabs>
          <w:tab w:val="left" w:pos="3990"/>
        </w:tabs>
        <w:rPr>
          <w:rFonts w:hint="default" w:ascii="Arial" w:hAnsi="Arial" w:cs="Arial"/>
          <w:sz w:val="28"/>
          <w:szCs w:val="28"/>
        </w:rPr>
      </w:pPr>
      <w:r>
        <w:rPr>
          <w:rFonts w:hint="default" w:ascii="Arial" w:hAnsi="Arial" w:cs="Arial"/>
          <w:sz w:val="28"/>
          <w:szCs w:val="28"/>
          <w:rtl w:val="0"/>
        </w:rPr>
        <w:t xml:space="preserve">Nhân viên : </w:t>
      </w:r>
    </w:p>
    <w:p>
      <w:pPr>
        <w:tabs>
          <w:tab w:val="left" w:pos="3990"/>
        </w:tabs>
        <w:rPr>
          <w:rFonts w:hint="default" w:ascii="Arial" w:hAnsi="Arial" w:cs="Arial"/>
          <w:sz w:val="28"/>
          <w:szCs w:val="28"/>
        </w:rPr>
      </w:pPr>
      <w:r>
        <w:rPr>
          <w:rFonts w:hint="default" w:ascii="Arial" w:hAnsi="Arial" w:cs="Arial"/>
          <w:sz w:val="28"/>
          <w:szCs w:val="28"/>
          <w:rtl w:val="0"/>
        </w:rPr>
        <w:t>Ngày xuất hóa đơn :</w:t>
      </w:r>
    </w:p>
    <w:p>
      <w:pPr>
        <w:tabs>
          <w:tab w:val="left" w:pos="3990"/>
        </w:tabs>
        <w:rPr>
          <w:rFonts w:hint="default" w:ascii="Arial" w:hAnsi="Arial" w:cs="Arial"/>
          <w:sz w:val="28"/>
          <w:szCs w:val="28"/>
        </w:rPr>
      </w:pPr>
      <w:r>
        <w:rPr>
          <w:rFonts w:hint="default" w:ascii="Arial" w:hAnsi="Arial" w:cs="Arial"/>
          <w:sz w:val="28"/>
          <w:szCs w:val="28"/>
          <w:rtl w:val="0"/>
        </w:rPr>
        <w:t>------------------------------------------------------------------------------------------------------------</w:t>
      </w:r>
    </w:p>
    <w:p>
      <w:pPr>
        <w:tabs>
          <w:tab w:val="left" w:pos="3990"/>
        </w:tabs>
        <w:rPr>
          <w:rFonts w:hint="default" w:ascii="Arial" w:hAnsi="Arial" w:cs="Arial"/>
          <w:sz w:val="28"/>
          <w:szCs w:val="28"/>
        </w:rPr>
      </w:pPr>
      <w:r>
        <w:rPr>
          <w:rFonts w:hint="default" w:ascii="Arial" w:hAnsi="Arial" w:cs="Arial"/>
          <w:sz w:val="28"/>
          <w:szCs w:val="28"/>
          <w:rtl w:val="0"/>
        </w:rPr>
        <w:t>TÊN SẢN PHẨM</w:t>
      </w:r>
      <w:r>
        <w:rPr>
          <w:rFonts w:hint="default" w:ascii="Arial" w:hAnsi="Arial" w:cs="Arial"/>
          <w:sz w:val="28"/>
          <w:szCs w:val="28"/>
          <w:rtl w:val="0"/>
        </w:rPr>
        <w:tab/>
      </w:r>
      <w:r>
        <w:rPr>
          <w:rFonts w:hint="default" w:ascii="Arial" w:hAnsi="Arial" w:cs="Arial"/>
          <w:sz w:val="28"/>
          <w:szCs w:val="28"/>
          <w:rtl w:val="0"/>
        </w:rPr>
        <w:tab/>
      </w:r>
      <w:r>
        <w:rPr>
          <w:rFonts w:hint="default" w:ascii="Arial" w:hAnsi="Arial" w:cs="Arial"/>
          <w:sz w:val="28"/>
          <w:szCs w:val="28"/>
          <w:rtl w:val="0"/>
        </w:rPr>
        <w:tab/>
      </w:r>
      <w:r>
        <w:rPr>
          <w:rFonts w:hint="default" w:ascii="Arial" w:hAnsi="Arial" w:cs="Arial"/>
          <w:sz w:val="28"/>
          <w:szCs w:val="28"/>
          <w:rtl w:val="0"/>
        </w:rPr>
        <w:t xml:space="preserve">SỐ LƯỢNG </w:t>
      </w:r>
      <w:r>
        <w:rPr>
          <w:rFonts w:hint="default" w:ascii="Arial" w:hAnsi="Arial" w:cs="Arial"/>
          <w:sz w:val="28"/>
          <w:szCs w:val="28"/>
          <w:rtl w:val="0"/>
        </w:rPr>
        <w:tab/>
      </w:r>
      <w:r>
        <w:rPr>
          <w:rFonts w:hint="default" w:ascii="Arial" w:hAnsi="Arial" w:cs="Arial"/>
          <w:sz w:val="28"/>
          <w:szCs w:val="28"/>
          <w:rtl w:val="0"/>
        </w:rPr>
        <w:t xml:space="preserve">                     THÀNH TIỀN</w:t>
      </w:r>
    </w:p>
    <w:p>
      <w:pPr>
        <w:tabs>
          <w:tab w:val="left" w:pos="3990"/>
        </w:tabs>
        <w:rPr>
          <w:rFonts w:hint="default" w:ascii="Arial" w:hAnsi="Arial" w:cs="Arial"/>
          <w:sz w:val="28"/>
          <w:szCs w:val="28"/>
        </w:rPr>
      </w:pPr>
      <w:r>
        <w:rPr>
          <w:rFonts w:hint="default" w:ascii="Arial" w:hAnsi="Arial" w:cs="Arial"/>
          <w:sz w:val="28"/>
          <w:szCs w:val="28"/>
          <w:rtl w:val="0"/>
        </w:rPr>
        <w:t>NƯỚC SUỐI 7.000</w:t>
      </w:r>
      <w:r>
        <w:rPr>
          <w:rFonts w:hint="default" w:ascii="Arial" w:hAnsi="Arial" w:cs="Arial"/>
          <w:sz w:val="28"/>
          <w:szCs w:val="28"/>
          <w:rtl w:val="0"/>
        </w:rPr>
        <w:tab/>
      </w:r>
      <w:r>
        <w:rPr>
          <w:rFonts w:hint="default" w:ascii="Arial" w:hAnsi="Arial" w:cs="Arial"/>
          <w:sz w:val="28"/>
          <w:szCs w:val="28"/>
          <w:rtl w:val="0"/>
        </w:rPr>
        <w:tab/>
      </w:r>
      <w:r>
        <w:rPr>
          <w:rFonts w:hint="default" w:ascii="Arial" w:hAnsi="Arial" w:cs="Arial"/>
          <w:sz w:val="28"/>
          <w:szCs w:val="28"/>
          <w:rtl w:val="0"/>
        </w:rPr>
        <w:tab/>
      </w:r>
      <w:r>
        <w:rPr>
          <w:rFonts w:hint="default" w:ascii="Arial" w:hAnsi="Arial" w:cs="Arial"/>
          <w:sz w:val="28"/>
          <w:szCs w:val="28"/>
          <w:rtl w:val="0"/>
        </w:rPr>
        <w:t>2</w:t>
      </w:r>
      <w:r>
        <w:rPr>
          <w:rFonts w:hint="default" w:ascii="Arial" w:hAnsi="Arial" w:cs="Arial"/>
          <w:sz w:val="28"/>
          <w:szCs w:val="28"/>
          <w:rtl w:val="0"/>
        </w:rPr>
        <w:tab/>
      </w:r>
      <w:r>
        <w:rPr>
          <w:rFonts w:hint="default" w:ascii="Arial" w:hAnsi="Arial" w:cs="Arial"/>
          <w:sz w:val="28"/>
          <w:szCs w:val="28"/>
          <w:rtl w:val="0"/>
        </w:rPr>
        <w:tab/>
      </w:r>
      <w:r>
        <w:rPr>
          <w:rFonts w:hint="default" w:ascii="Arial" w:hAnsi="Arial" w:cs="Arial"/>
          <w:sz w:val="28"/>
          <w:szCs w:val="28"/>
          <w:rtl w:val="0"/>
        </w:rPr>
        <w:tab/>
      </w:r>
      <w:r>
        <w:rPr>
          <w:rFonts w:hint="default" w:ascii="Arial" w:hAnsi="Arial" w:cs="Arial"/>
          <w:sz w:val="28"/>
          <w:szCs w:val="28"/>
          <w:rtl w:val="0"/>
        </w:rPr>
        <w:t xml:space="preserve">          14.000</w:t>
      </w:r>
    </w:p>
    <w:p>
      <w:pPr>
        <w:tabs>
          <w:tab w:val="left" w:pos="3990"/>
        </w:tabs>
        <w:rPr>
          <w:rFonts w:hint="default" w:ascii="Arial" w:hAnsi="Arial" w:cs="Arial"/>
          <w:sz w:val="28"/>
          <w:szCs w:val="28"/>
        </w:rPr>
      </w:pPr>
      <w:r>
        <w:rPr>
          <w:rFonts w:hint="default" w:ascii="Arial" w:hAnsi="Arial" w:cs="Arial"/>
          <w:sz w:val="28"/>
          <w:szCs w:val="28"/>
          <w:rtl w:val="0"/>
        </w:rPr>
        <w:t>------------------------------------------------------------------------------------------------------------</w:t>
      </w:r>
    </w:p>
    <w:p>
      <w:pPr>
        <w:tabs>
          <w:tab w:val="left" w:pos="3990"/>
        </w:tabs>
        <w:jc w:val="center"/>
        <w:rPr>
          <w:rFonts w:hint="default" w:ascii="Arial" w:hAnsi="Arial" w:cs="Arial"/>
          <w:sz w:val="28"/>
          <w:szCs w:val="28"/>
        </w:rPr>
      </w:pPr>
      <w:r>
        <w:rPr>
          <w:rFonts w:hint="default" w:ascii="Arial" w:hAnsi="Arial" w:cs="Arial"/>
          <w:sz w:val="28"/>
          <w:szCs w:val="28"/>
          <w:rtl w:val="0"/>
        </w:rPr>
        <w:t>CẢM ƠN QUÝ KHÁCH VÀ HẸN GẶP LẠI</w:t>
      </w:r>
    </w:p>
    <w:p>
      <w:pPr>
        <w:tabs>
          <w:tab w:val="left" w:pos="3990"/>
        </w:tabs>
        <w:rPr>
          <w:rFonts w:hint="default" w:ascii="Arial" w:hAnsi="Arial" w:cs="Arial"/>
          <w:sz w:val="28"/>
          <w:szCs w:val="28"/>
        </w:rPr>
      </w:pPr>
      <w:r>
        <w:rPr>
          <w:rFonts w:hint="default" w:ascii="Arial" w:hAnsi="Arial" w:cs="Arial"/>
        </w:rPr>
        <w:pict>
          <v:rect id="_x0000_i1032" o:spt="1" style="height:1.5pt;width:0pt;" fillcolor="#A0A0A0" filled="t" stroked="f" coordsize="21600,21600" o:hr="t" o:hrstd="t" o:hralign="center">
            <v:path/>
            <v:fill on="t" focussize="0,0"/>
            <v:stroke on="f"/>
            <v:imagedata o:title=""/>
            <o:lock v:ext="edit"/>
            <w10:wrap type="none"/>
            <w10:anchorlock/>
          </v:rect>
        </w:pict>
      </w:r>
    </w:p>
    <w:p>
      <w:pPr>
        <w:tabs>
          <w:tab w:val="left" w:pos="3990"/>
        </w:tabs>
        <w:rPr>
          <w:rFonts w:hint="default" w:ascii="Arial" w:hAnsi="Arial" w:cs="Arial"/>
          <w:sz w:val="28"/>
          <w:szCs w:val="28"/>
        </w:rPr>
      </w:pPr>
    </w:p>
    <w:p>
      <w:pPr>
        <w:tabs>
          <w:tab w:val="left" w:pos="3990"/>
        </w:tabs>
        <w:rPr>
          <w:rFonts w:hint="default" w:ascii="Arial" w:hAnsi="Arial" w:cs="Arial"/>
          <w:sz w:val="36"/>
          <w:szCs w:val="36"/>
        </w:rPr>
      </w:pPr>
      <w:r>
        <w:rPr>
          <w:rFonts w:hint="default" w:ascii="Arial" w:hAnsi="Arial" w:cs="Arial"/>
          <w:sz w:val="36"/>
          <w:szCs w:val="36"/>
          <w:rtl w:val="0"/>
        </w:rPr>
        <w:t xml:space="preserve"> </w:t>
      </w:r>
    </w:p>
    <w:p>
      <w:pPr>
        <w:tabs>
          <w:tab w:val="left" w:pos="3990"/>
        </w:tabs>
        <w:rPr>
          <w:rFonts w:hint="default" w:ascii="Arial" w:hAnsi="Arial" w:cs="Arial"/>
          <w:sz w:val="32"/>
          <w:szCs w:val="32"/>
        </w:rPr>
      </w:pPr>
    </w:p>
    <w:p>
      <w:pPr>
        <w:rPr>
          <w:rFonts w:hint="default" w:ascii="Arial" w:hAnsi="Arial" w:cs="Arial"/>
        </w:rPr>
      </w:pPr>
    </w:p>
    <w:p>
      <w:pPr>
        <w:tabs>
          <w:tab w:val="left" w:pos="3990"/>
        </w:tabs>
        <w:rPr>
          <w:rFonts w:hint="default" w:ascii="Arial" w:hAnsi="Arial" w:cs="Arial"/>
          <w:sz w:val="32"/>
          <w:szCs w:val="32"/>
        </w:rPr>
      </w:pPr>
    </w:p>
    <w:p>
      <w:pPr>
        <w:tabs>
          <w:tab w:val="left" w:pos="3990"/>
        </w:tabs>
        <w:rPr>
          <w:rFonts w:hint="default" w:ascii="Arial" w:hAnsi="Arial" w:cs="Arial"/>
        </w:rPr>
      </w:pPr>
    </w:p>
    <w:p>
      <w:pPr>
        <w:rPr>
          <w:rFonts w:hint="default" w:ascii="Arial" w:hAnsi="Arial" w:cs="Arial"/>
        </w:rPr>
      </w:pPr>
    </w:p>
    <w:p>
      <w:pPr>
        <w:rPr>
          <w:rFonts w:hint="default" w:ascii="Arial" w:hAnsi="Arial" w:cs="Arial"/>
        </w:rPr>
      </w:pPr>
    </w:p>
    <w:p>
      <w:pPr>
        <w:tabs>
          <w:tab w:val="left" w:pos="2140"/>
        </w:tabs>
        <w:rPr>
          <w:rFonts w:hint="default" w:ascii="Arial" w:hAnsi="Arial" w:cs="Arial"/>
        </w:rPr>
      </w:pPr>
      <w:r>
        <w:rPr>
          <w:rFonts w:hint="default" w:ascii="Arial" w:hAnsi="Arial" w:cs="Arial"/>
          <w:rtl w:val="0"/>
        </w:rPr>
        <w:tab/>
      </w:r>
    </w:p>
    <w:p>
      <w:pPr>
        <w:tabs>
          <w:tab w:val="left" w:pos="2140"/>
        </w:tabs>
        <w:rPr>
          <w:rFonts w:hint="default" w:ascii="Arial" w:hAnsi="Arial" w:cs="Arial"/>
          <w:sz w:val="32"/>
          <w:szCs w:val="32"/>
        </w:rPr>
      </w:pPr>
      <w:r>
        <w:rPr>
          <w:rFonts w:hint="default" w:ascii="Arial" w:hAnsi="Arial" w:cs="Arial"/>
          <w:sz w:val="32"/>
          <w:szCs w:val="32"/>
          <w:rtl w:val="0"/>
        </w:rPr>
        <w:t>Quy định 4: Ngày lập hóa đơn phải lớn hơn ngày nhập hàng</w:t>
      </w: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r>
        <w:rPr>
          <w:rFonts w:hint="default" w:ascii="Arial" w:hAnsi="Arial" w:cs="Arial"/>
          <w:sz w:val="32"/>
          <w:szCs w:val="32"/>
          <w:rtl w:val="0"/>
        </w:rPr>
        <w:t>BIỂU MẪU 5</w:t>
      </w:r>
    </w:p>
    <w:p>
      <w:pPr>
        <w:tabs>
          <w:tab w:val="left" w:pos="2140"/>
        </w:tabs>
        <w:rPr>
          <w:rFonts w:hint="default" w:ascii="Arial" w:hAnsi="Arial" w:cs="Arial"/>
          <w:sz w:val="32"/>
          <w:szCs w:val="32"/>
        </w:rPr>
      </w:pPr>
      <w:r>
        <w:rPr>
          <w:rFonts w:hint="default" w:ascii="Arial" w:hAnsi="Arial" w:cs="Arial"/>
        </w:rPr>
        <w:pict>
          <v:rect id="_x0000_i1033" o:spt="1" style="height:1.5pt;width:0pt;" fillcolor="#A0A0A0" filled="t" stroked="f" coordsize="21600,21600" o:hr="t" o:hrstd="t" o:hralign="center">
            <v:path/>
            <v:fill on="t" focussize="0,0"/>
            <v:stroke on="f"/>
            <v:imagedata o:title=""/>
            <o:lock v:ext="edit"/>
            <w10:wrap type="none"/>
            <w10:anchorlock/>
          </v:rect>
        </w:pict>
      </w:r>
    </w:p>
    <w:p>
      <w:pPr>
        <w:tabs>
          <w:tab w:val="left" w:pos="2140"/>
        </w:tabs>
        <w:jc w:val="center"/>
        <w:rPr>
          <w:rFonts w:hint="default" w:ascii="Arial" w:hAnsi="Arial" w:cs="Arial"/>
          <w:b/>
          <w:sz w:val="36"/>
          <w:szCs w:val="36"/>
        </w:rPr>
      </w:pPr>
      <w:r>
        <w:rPr>
          <w:rFonts w:hint="default" w:ascii="Arial" w:hAnsi="Arial" w:cs="Arial"/>
          <w:b/>
          <w:sz w:val="36"/>
          <w:szCs w:val="36"/>
          <w:rtl w:val="0"/>
        </w:rPr>
        <w:t>CHƯƠNG TRÌNH KHUYẾN MÃI</w:t>
      </w:r>
    </w:p>
    <w:p>
      <w:pPr>
        <w:tabs>
          <w:tab w:val="left" w:pos="2140"/>
        </w:tabs>
        <w:rPr>
          <w:rFonts w:hint="default" w:ascii="Arial" w:hAnsi="Arial" w:cs="Arial"/>
          <w:sz w:val="32"/>
          <w:szCs w:val="32"/>
        </w:rPr>
      </w:pPr>
      <w:r>
        <w:rPr>
          <w:rFonts w:hint="default" w:ascii="Arial" w:hAnsi="Arial" w:cs="Arial"/>
          <w:sz w:val="32"/>
          <w:szCs w:val="32"/>
          <w:rtl w:val="0"/>
        </w:rPr>
        <w:t>Mã khuyến mãi :.......................................................................................</w:t>
      </w:r>
    </w:p>
    <w:p>
      <w:pPr>
        <w:tabs>
          <w:tab w:val="left" w:pos="2140"/>
        </w:tabs>
        <w:rPr>
          <w:rFonts w:hint="default" w:ascii="Arial" w:hAnsi="Arial" w:cs="Arial"/>
          <w:sz w:val="32"/>
          <w:szCs w:val="32"/>
        </w:rPr>
      </w:pPr>
      <w:r>
        <w:rPr>
          <w:rFonts w:hint="default" w:ascii="Arial" w:hAnsi="Arial" w:cs="Arial"/>
          <w:sz w:val="32"/>
          <w:szCs w:val="32"/>
          <w:rtl w:val="0"/>
        </w:rPr>
        <w:t>Tên chương trình :....................................................................................</w:t>
      </w:r>
    </w:p>
    <w:p>
      <w:pPr>
        <w:tabs>
          <w:tab w:val="left" w:pos="2140"/>
        </w:tabs>
        <w:rPr>
          <w:rFonts w:hint="default" w:ascii="Arial" w:hAnsi="Arial" w:cs="Arial"/>
          <w:sz w:val="32"/>
          <w:szCs w:val="32"/>
        </w:rPr>
      </w:pPr>
      <w:r>
        <w:rPr>
          <w:rFonts w:hint="default" w:ascii="Arial" w:hAnsi="Arial" w:cs="Arial"/>
          <w:sz w:val="32"/>
          <w:szCs w:val="32"/>
          <w:rtl w:val="0"/>
        </w:rPr>
        <w:t>Phần trăm khuyến mãi :.............................................................................</w:t>
      </w:r>
    </w:p>
    <w:p>
      <w:pPr>
        <w:tabs>
          <w:tab w:val="left" w:pos="2140"/>
        </w:tabs>
        <w:rPr>
          <w:rFonts w:hint="default" w:ascii="Arial" w:hAnsi="Arial" w:cs="Arial"/>
          <w:sz w:val="32"/>
          <w:szCs w:val="32"/>
        </w:rPr>
      </w:pPr>
      <w:r>
        <w:rPr>
          <w:rFonts w:hint="default" w:ascii="Arial" w:hAnsi="Arial" w:cs="Arial"/>
          <w:sz w:val="32"/>
          <w:szCs w:val="32"/>
          <w:rtl w:val="0"/>
        </w:rPr>
        <w:t>Ngày bắt đầu :..........................................................................................</w:t>
      </w:r>
    </w:p>
    <w:p>
      <w:pPr>
        <w:tabs>
          <w:tab w:val="left" w:pos="2140"/>
        </w:tabs>
        <w:rPr>
          <w:rFonts w:hint="default" w:ascii="Arial" w:hAnsi="Arial" w:cs="Arial"/>
          <w:sz w:val="32"/>
          <w:szCs w:val="32"/>
        </w:rPr>
      </w:pPr>
      <w:r>
        <w:rPr>
          <w:rFonts w:hint="default" w:ascii="Arial" w:hAnsi="Arial" w:cs="Arial"/>
          <w:sz w:val="32"/>
          <w:szCs w:val="32"/>
          <w:rtl w:val="0"/>
        </w:rPr>
        <w:t>Ngày kết thúc :.........................................................................................</w:t>
      </w:r>
    </w:p>
    <w:p>
      <w:pPr>
        <w:tabs>
          <w:tab w:val="left" w:pos="2140"/>
        </w:tabs>
        <w:rPr>
          <w:rFonts w:hint="default" w:ascii="Arial" w:hAnsi="Arial" w:cs="Arial"/>
          <w:sz w:val="32"/>
          <w:szCs w:val="32"/>
        </w:rPr>
      </w:pPr>
      <w:r>
        <w:rPr>
          <w:rFonts w:hint="default" w:ascii="Arial" w:hAnsi="Arial" w:cs="Arial"/>
          <w:sz w:val="32"/>
          <w:szCs w:val="32"/>
          <w:rtl w:val="0"/>
        </w:rPr>
        <w:t>Tình trạng(còn hiệu lực/không còn hiệu lực) :........................................</w:t>
      </w:r>
    </w:p>
    <w:p>
      <w:pPr>
        <w:tabs>
          <w:tab w:val="left" w:pos="2140"/>
        </w:tabs>
        <w:rPr>
          <w:rFonts w:hint="default" w:ascii="Arial" w:hAnsi="Arial" w:cs="Arial"/>
          <w:sz w:val="32"/>
          <w:szCs w:val="32"/>
        </w:rPr>
      </w:pPr>
      <w:r>
        <w:rPr>
          <w:rFonts w:hint="default" w:ascii="Arial" w:hAnsi="Arial" w:cs="Arial"/>
          <w:sz w:val="32"/>
          <w:szCs w:val="32"/>
          <w:rtl w:val="0"/>
        </w:rPr>
        <w:t>Nội dung .........................................................................................................................................................................................................................................................................................................................................................</w:t>
      </w:r>
    </w:p>
    <w:p>
      <w:pPr>
        <w:tabs>
          <w:tab w:val="left" w:pos="2140"/>
        </w:tabs>
        <w:rPr>
          <w:rFonts w:hint="default" w:ascii="Arial" w:hAnsi="Arial" w:cs="Arial"/>
          <w:sz w:val="32"/>
          <w:szCs w:val="32"/>
        </w:rPr>
      </w:pPr>
      <w:r>
        <w:rPr>
          <w:rFonts w:hint="default" w:ascii="Arial" w:hAnsi="Arial" w:cs="Arial"/>
        </w:rPr>
        <w:pict>
          <v:rect id="_x0000_i1034" o:spt="1" style="height:1.5pt;width:0pt;" fillcolor="#A0A0A0" filled="t" stroked="f" coordsize="21600,21600" o:hr="t" o:hrstd="t" o:hralign="center">
            <v:path/>
            <v:fill on="t" focussize="0,0"/>
            <v:stroke on="f"/>
            <v:imagedata o:title=""/>
            <o:lock v:ext="edit"/>
            <w10:wrap type="none"/>
            <w10:anchorlock/>
          </v:rect>
        </w:pict>
      </w:r>
    </w:p>
    <w:p>
      <w:pPr>
        <w:tabs>
          <w:tab w:val="left" w:pos="2140"/>
        </w:tabs>
        <w:rPr>
          <w:rFonts w:hint="default" w:ascii="Arial" w:hAnsi="Arial" w:cs="Arial"/>
          <w:sz w:val="32"/>
          <w:szCs w:val="32"/>
        </w:rPr>
      </w:pPr>
      <w:r>
        <w:rPr>
          <w:rFonts w:hint="default" w:ascii="Arial" w:hAnsi="Arial" w:cs="Arial"/>
          <w:sz w:val="32"/>
          <w:szCs w:val="32"/>
          <w:rtl w:val="0"/>
        </w:rPr>
        <w:t xml:space="preserve">Quy định 5 : </w:t>
      </w:r>
    </w:p>
    <w:p>
      <w:pPr>
        <w:numPr>
          <w:ilvl w:val="0"/>
          <w:numId w:val="1"/>
        </w:numPr>
        <w:tabs>
          <w:tab w:val="left" w:pos="2140"/>
        </w:tabs>
        <w:spacing w:after="0" w:afterAutospacing="0"/>
        <w:ind w:left="720" w:hanging="360"/>
        <w:rPr>
          <w:rFonts w:hint="default" w:ascii="Arial" w:hAnsi="Arial" w:cs="Arial"/>
          <w:sz w:val="32"/>
          <w:szCs w:val="32"/>
          <w:u w:val="none"/>
        </w:rPr>
      </w:pPr>
      <w:r>
        <w:rPr>
          <w:rFonts w:hint="default" w:ascii="Arial" w:hAnsi="Arial" w:cs="Arial"/>
          <w:sz w:val="32"/>
          <w:szCs w:val="32"/>
          <w:rtl w:val="0"/>
        </w:rPr>
        <w:t>Ngày bắt đầu phải lớn hơn hoặc bằng ngày hiện tại .</w:t>
      </w:r>
    </w:p>
    <w:p>
      <w:pPr>
        <w:numPr>
          <w:ilvl w:val="0"/>
          <w:numId w:val="1"/>
        </w:numPr>
        <w:tabs>
          <w:tab w:val="left" w:pos="2140"/>
        </w:tabs>
        <w:ind w:left="720" w:hanging="360"/>
        <w:rPr>
          <w:rFonts w:hint="default" w:ascii="Arial" w:hAnsi="Arial" w:cs="Arial"/>
          <w:sz w:val="32"/>
          <w:szCs w:val="32"/>
          <w:u w:val="none"/>
        </w:rPr>
      </w:pPr>
      <w:r>
        <w:rPr>
          <w:rFonts w:hint="default" w:ascii="Arial" w:hAnsi="Arial" w:cs="Arial"/>
          <w:sz w:val="32"/>
          <w:szCs w:val="32"/>
          <w:rtl w:val="0"/>
        </w:rPr>
        <w:t>Ngày kết thúc phải lớn hơn hoặc bằng ngày bắt đầu .</w:t>
      </w: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r>
        <w:rPr>
          <w:rFonts w:hint="default" w:ascii="Arial" w:hAnsi="Arial" w:cs="Arial"/>
          <w:sz w:val="32"/>
          <w:szCs w:val="32"/>
          <w:rtl w:val="0"/>
        </w:rPr>
        <w:t>BIỂU MẪU 6</w:t>
      </w:r>
    </w:p>
    <w:p>
      <w:pPr>
        <w:tabs>
          <w:tab w:val="left" w:pos="2140"/>
        </w:tabs>
        <w:rPr>
          <w:rFonts w:hint="default" w:ascii="Arial" w:hAnsi="Arial" w:cs="Arial"/>
          <w:sz w:val="32"/>
          <w:szCs w:val="32"/>
        </w:rPr>
      </w:pPr>
      <w:r>
        <w:rPr>
          <w:rFonts w:hint="default" w:ascii="Arial" w:hAnsi="Arial" w:cs="Arial"/>
        </w:rPr>
        <w:pict>
          <v:rect id="_x0000_i1035" o:spt="1" style="height:1.5pt;width:0pt;" fillcolor="#A0A0A0" filled="t" stroked="f" coordsize="21600,21600" o:hr="t" o:hrstd="t" o:hralign="center">
            <v:path/>
            <v:fill on="t" focussize="0,0"/>
            <v:stroke on="f"/>
            <v:imagedata o:title=""/>
            <o:lock v:ext="edit"/>
            <w10:wrap type="none"/>
            <w10:anchorlock/>
          </v:rect>
        </w:pict>
      </w:r>
    </w:p>
    <w:p>
      <w:pPr>
        <w:tabs>
          <w:tab w:val="left" w:pos="2140"/>
        </w:tabs>
        <w:jc w:val="center"/>
        <w:rPr>
          <w:rFonts w:hint="default" w:ascii="Arial" w:hAnsi="Arial" w:cs="Arial"/>
          <w:b/>
          <w:sz w:val="36"/>
          <w:szCs w:val="36"/>
        </w:rPr>
      </w:pPr>
      <w:r>
        <w:rPr>
          <w:rFonts w:hint="default" w:ascii="Arial" w:hAnsi="Arial" w:cs="Arial"/>
          <w:b/>
          <w:sz w:val="36"/>
          <w:szCs w:val="36"/>
          <w:rtl w:val="0"/>
        </w:rPr>
        <w:t>TRA CỨU HÀNG HÓA</w:t>
      </w:r>
    </w:p>
    <w:p>
      <w:pPr>
        <w:tabs>
          <w:tab w:val="left" w:pos="2140"/>
        </w:tabs>
        <w:rPr>
          <w:rFonts w:hint="default" w:ascii="Arial" w:hAnsi="Arial" w:cs="Arial"/>
          <w:sz w:val="32"/>
          <w:szCs w:val="32"/>
        </w:rPr>
      </w:pPr>
      <w:r>
        <w:rPr>
          <w:rFonts w:hint="default" w:ascii="Arial" w:hAnsi="Arial" w:cs="Arial"/>
          <w:sz w:val="32"/>
          <w:szCs w:val="32"/>
          <w:rtl w:val="0"/>
        </w:rPr>
        <w:t>Mã sản phẩm:........................................................................................</w:t>
      </w:r>
    </w:p>
    <w:p>
      <w:pPr>
        <w:tabs>
          <w:tab w:val="left" w:pos="2140"/>
        </w:tabs>
        <w:rPr>
          <w:rFonts w:hint="default" w:ascii="Arial" w:hAnsi="Arial" w:cs="Arial"/>
          <w:sz w:val="32"/>
          <w:szCs w:val="32"/>
        </w:rPr>
      </w:pPr>
      <w:r>
        <w:rPr>
          <w:rFonts w:hint="default" w:ascii="Arial" w:hAnsi="Arial" w:cs="Arial"/>
          <w:sz w:val="32"/>
          <w:szCs w:val="32"/>
          <w:rtl w:val="0"/>
        </w:rPr>
        <w:t>Tên sản phẩm:........................................................................................</w:t>
      </w:r>
    </w:p>
    <w:p>
      <w:pPr>
        <w:tabs>
          <w:tab w:val="left" w:pos="2140"/>
        </w:tabs>
        <w:rPr>
          <w:rFonts w:hint="default" w:ascii="Arial" w:hAnsi="Arial" w:cs="Arial"/>
          <w:sz w:val="32"/>
          <w:szCs w:val="32"/>
        </w:rPr>
      </w:pPr>
      <w:r>
        <w:rPr>
          <w:rFonts w:hint="default" w:ascii="Arial" w:hAnsi="Arial" w:cs="Arial"/>
          <w:sz w:val="32"/>
          <w:szCs w:val="32"/>
          <w:rtl w:val="0"/>
        </w:rPr>
        <w:t>Loại sản phẩm :......................................................................................</w:t>
      </w:r>
    </w:p>
    <w:p>
      <w:pPr>
        <w:tabs>
          <w:tab w:val="left" w:pos="2140"/>
        </w:tabs>
        <w:rPr>
          <w:rFonts w:hint="default" w:ascii="Arial" w:hAnsi="Arial" w:cs="Arial"/>
          <w:sz w:val="32"/>
          <w:szCs w:val="32"/>
        </w:rPr>
      </w:pPr>
      <w:r>
        <w:rPr>
          <w:rFonts w:hint="default" w:ascii="Arial" w:hAnsi="Arial" w:cs="Arial"/>
          <w:sz w:val="32"/>
          <w:szCs w:val="32"/>
          <w:rtl w:val="0"/>
        </w:rPr>
        <w:t>Đơn vị tính :............................................................................................</w:t>
      </w:r>
    </w:p>
    <w:p>
      <w:pPr>
        <w:tabs>
          <w:tab w:val="left" w:pos="2140"/>
        </w:tabs>
        <w:rPr>
          <w:rFonts w:hint="default" w:ascii="Arial" w:hAnsi="Arial" w:cs="Arial"/>
          <w:sz w:val="32"/>
          <w:szCs w:val="32"/>
        </w:rPr>
      </w:pPr>
      <w:r>
        <w:rPr>
          <w:rFonts w:hint="default" w:ascii="Arial" w:hAnsi="Arial" w:cs="Arial"/>
          <w:sz w:val="32"/>
          <w:szCs w:val="32"/>
          <w:rtl w:val="0"/>
        </w:rPr>
        <w:t>Số lượng :...............................................................................................</w:t>
      </w:r>
    </w:p>
    <w:p>
      <w:pPr>
        <w:tabs>
          <w:tab w:val="left" w:pos="2140"/>
        </w:tabs>
        <w:rPr>
          <w:rFonts w:hint="default" w:ascii="Arial" w:hAnsi="Arial" w:cs="Arial"/>
          <w:sz w:val="32"/>
          <w:szCs w:val="32"/>
        </w:rPr>
      </w:pPr>
      <w:r>
        <w:rPr>
          <w:rFonts w:hint="default" w:ascii="Arial" w:hAnsi="Arial" w:cs="Arial"/>
          <w:sz w:val="32"/>
          <w:szCs w:val="32"/>
          <w:rtl w:val="0"/>
        </w:rPr>
        <w:t>Đơn giá :.................................................................................................</w:t>
      </w:r>
    </w:p>
    <w:p>
      <w:pPr>
        <w:jc w:val="center"/>
        <w:rPr>
          <w:rFonts w:hint="default" w:ascii="Arial" w:hAnsi="Arial" w:cs="Arial"/>
          <w:sz w:val="32"/>
          <w:szCs w:val="32"/>
        </w:rPr>
      </w:pPr>
    </w:p>
    <w:tbl>
      <w:tblPr>
        <w:tblStyle w:val="16"/>
        <w:tblW w:w="12090" w:type="dxa"/>
        <w:tblInd w:w="-66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755"/>
        <w:gridCol w:w="1665"/>
        <w:gridCol w:w="1800"/>
        <w:gridCol w:w="1950"/>
        <w:gridCol w:w="1590"/>
        <w:gridCol w:w="21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Mã sản phẩm</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Tên sản phẩm</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Loại sản phẩm</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Số lượng</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Đơn vị tính</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Đơn giá</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bl>
    <w:p>
      <w:pPr>
        <w:tabs>
          <w:tab w:val="left" w:pos="2140"/>
        </w:tabs>
        <w:rPr>
          <w:rFonts w:hint="default" w:ascii="Arial" w:hAnsi="Arial" w:cs="Arial"/>
          <w:sz w:val="32"/>
          <w:szCs w:val="32"/>
        </w:rPr>
      </w:pPr>
    </w:p>
    <w:p>
      <w:pPr>
        <w:tabs>
          <w:tab w:val="left" w:pos="2140"/>
        </w:tabs>
        <w:rPr>
          <w:rFonts w:hint="default" w:ascii="Arial" w:hAnsi="Arial" w:cs="Arial"/>
          <w:sz w:val="32"/>
          <w:szCs w:val="32"/>
        </w:rPr>
      </w:pPr>
      <w:r>
        <w:rPr>
          <w:rFonts w:hint="default" w:ascii="Arial" w:hAnsi="Arial" w:cs="Arial"/>
        </w:rPr>
        <w:pict>
          <v:rect id="_x0000_i1036" o:spt="1" style="height:1.5pt;width:0pt;" fillcolor="#A0A0A0" filled="t" stroked="f" coordsize="21600,21600" o:hr="t" o:hrstd="t" o:hralign="center">
            <v:path/>
            <v:fill on="t" focussize="0,0"/>
            <v:stroke on="f"/>
            <v:imagedata o:title=""/>
            <o:lock v:ext="edit"/>
            <w10:wrap type="none"/>
            <w10:anchorlock/>
          </v:rect>
        </w:pict>
      </w:r>
    </w:p>
    <w:p>
      <w:pPr>
        <w:tabs>
          <w:tab w:val="left" w:pos="2140"/>
        </w:tabs>
        <w:rPr>
          <w:rFonts w:hint="default" w:ascii="Arial" w:hAnsi="Arial" w:cs="Arial"/>
          <w:sz w:val="32"/>
          <w:szCs w:val="32"/>
        </w:rPr>
      </w:pPr>
      <w:r>
        <w:rPr>
          <w:rFonts w:hint="default" w:ascii="Arial" w:hAnsi="Arial" w:cs="Arial"/>
          <w:sz w:val="32"/>
          <w:szCs w:val="32"/>
          <w:rtl w:val="0"/>
        </w:rPr>
        <w:t>Quy định 6 : Nhập tên hoặc mã sản phẩm vào ô tìm kiếm .</w:t>
      </w:r>
    </w:p>
    <w:p>
      <w:pPr>
        <w:tabs>
          <w:tab w:val="left" w:pos="2140"/>
        </w:tabs>
        <w:rPr>
          <w:rFonts w:hint="default" w:ascii="Arial" w:hAnsi="Arial" w:cs="Arial"/>
          <w:b/>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r>
        <w:rPr>
          <w:rFonts w:hint="default" w:ascii="Arial" w:hAnsi="Arial" w:cs="Arial"/>
          <w:sz w:val="32"/>
          <w:szCs w:val="32"/>
          <w:rtl w:val="0"/>
        </w:rPr>
        <w:t>BIỂU MẪU 7</w:t>
      </w:r>
      <w:r>
        <w:rPr>
          <w:rFonts w:hint="default" w:ascii="Arial" w:hAnsi="Arial" w:cs="Arial"/>
        </w:rPr>
        <w:pict>
          <v:rect id="_x0000_i1037" o:spt="1" style="height:1.5pt;width:0pt;" fillcolor="#A0A0A0" filled="t" stroked="f" coordsize="21600,21600" o:hr="t" o:hrstd="t" o:hralign="center">
            <v:path/>
            <v:fill on="t" focussize="0,0"/>
            <v:stroke on="f"/>
            <v:imagedata o:title=""/>
            <o:lock v:ext="edit"/>
            <w10:wrap type="none"/>
            <w10:anchorlock/>
          </v:rect>
        </w:pict>
      </w:r>
    </w:p>
    <w:p>
      <w:pPr>
        <w:tabs>
          <w:tab w:val="left" w:pos="2140"/>
        </w:tabs>
        <w:jc w:val="center"/>
        <w:rPr>
          <w:rFonts w:hint="default" w:ascii="Arial" w:hAnsi="Arial" w:cs="Arial"/>
          <w:b/>
          <w:sz w:val="36"/>
          <w:szCs w:val="36"/>
        </w:rPr>
      </w:pPr>
      <w:r>
        <w:rPr>
          <w:rFonts w:hint="default" w:ascii="Arial" w:hAnsi="Arial" w:cs="Arial"/>
          <w:b/>
          <w:sz w:val="36"/>
          <w:szCs w:val="36"/>
          <w:rtl w:val="0"/>
        </w:rPr>
        <w:t>PHIẾU KIỂM KÊ HÀNG HÓA</w:t>
      </w:r>
    </w:p>
    <w:p>
      <w:pPr>
        <w:tabs>
          <w:tab w:val="left" w:pos="2140"/>
        </w:tabs>
        <w:rPr>
          <w:rFonts w:hint="default" w:ascii="Arial" w:hAnsi="Arial" w:cs="Arial"/>
          <w:sz w:val="32"/>
          <w:szCs w:val="32"/>
        </w:rPr>
      </w:pPr>
      <w:r>
        <w:rPr>
          <w:rFonts w:hint="default" w:ascii="Arial" w:hAnsi="Arial" w:cs="Arial"/>
          <w:sz w:val="32"/>
          <w:szCs w:val="32"/>
          <w:rtl w:val="0"/>
        </w:rPr>
        <w:t>Họ tên nhân viên :......................................................................................</w:t>
      </w:r>
    </w:p>
    <w:p>
      <w:pPr>
        <w:tabs>
          <w:tab w:val="left" w:pos="2140"/>
        </w:tabs>
        <w:rPr>
          <w:rFonts w:hint="default" w:ascii="Arial" w:hAnsi="Arial" w:cs="Arial"/>
          <w:sz w:val="32"/>
          <w:szCs w:val="32"/>
        </w:rPr>
      </w:pPr>
      <w:r>
        <w:rPr>
          <w:rFonts w:hint="default" w:ascii="Arial" w:hAnsi="Arial" w:cs="Arial"/>
          <w:sz w:val="32"/>
          <w:szCs w:val="32"/>
          <w:rtl w:val="0"/>
        </w:rPr>
        <w:t>Ngày lập phiếu :..........................................................................................</w:t>
      </w:r>
    </w:p>
    <w:p>
      <w:pPr>
        <w:tabs>
          <w:tab w:val="left" w:pos="2140"/>
        </w:tabs>
        <w:rPr>
          <w:rFonts w:hint="default" w:ascii="Arial" w:hAnsi="Arial" w:cs="Arial"/>
          <w:sz w:val="32"/>
          <w:szCs w:val="32"/>
        </w:rPr>
      </w:pPr>
      <w:r>
        <w:rPr>
          <w:rFonts w:hint="default" w:ascii="Arial" w:hAnsi="Arial" w:cs="Arial"/>
          <w:sz w:val="32"/>
          <w:szCs w:val="32"/>
          <w:rtl w:val="0"/>
        </w:rPr>
        <w:t>Loại hàng cần kiểm :..................................................................................</w:t>
      </w:r>
    </w:p>
    <w:p>
      <w:pPr>
        <w:tabs>
          <w:tab w:val="left" w:pos="2140"/>
        </w:tabs>
        <w:rPr>
          <w:rFonts w:hint="default" w:ascii="Arial" w:hAnsi="Arial" w:cs="Arial"/>
          <w:sz w:val="32"/>
          <w:szCs w:val="32"/>
        </w:rPr>
      </w:pPr>
      <w:r>
        <w:rPr>
          <w:rFonts w:hint="default" w:ascii="Arial" w:hAnsi="Arial" w:cs="Arial"/>
          <w:sz w:val="32"/>
          <w:szCs w:val="32"/>
          <w:rtl w:val="0"/>
        </w:rPr>
        <w:t>Ghi chú ......................................................................................................................................................................................................................................</w:t>
      </w:r>
      <w:r>
        <w:rPr>
          <w:rFonts w:hint="default" w:ascii="Arial" w:hAnsi="Arial" w:cs="Arial"/>
        </w:rPr>
        <w:pict>
          <v:rect id="_x0000_i1038" o:spt="1" style="height:1.5pt;width:0pt;" fillcolor="#A0A0A0" filled="t" stroked="f" coordsize="21600,21600" o:hr="t" o:hrstd="t" o:hralign="center">
            <v:path/>
            <v:fill on="t" focussize="0,0"/>
            <v:stroke on="f"/>
            <v:imagedata o:title=""/>
            <o:lock v:ext="edit"/>
            <w10:wrap type="none"/>
            <w10:anchorlock/>
          </v:rect>
        </w:pict>
      </w:r>
    </w:p>
    <w:p>
      <w:pPr>
        <w:tabs>
          <w:tab w:val="left" w:pos="2140"/>
        </w:tabs>
        <w:rPr>
          <w:rFonts w:hint="default" w:ascii="Arial" w:hAnsi="Arial" w:cs="Arial"/>
          <w:sz w:val="32"/>
          <w:szCs w:val="32"/>
        </w:rPr>
      </w:pPr>
      <w:r>
        <w:rPr>
          <w:rFonts w:hint="default" w:ascii="Arial" w:hAnsi="Arial" w:cs="Arial"/>
          <w:sz w:val="32"/>
          <w:szCs w:val="32"/>
          <w:rtl w:val="0"/>
        </w:rPr>
        <w:t>Quy định 7 : Số lượng còn lại phải nhỏ hơn 10</w:t>
      </w: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r>
        <w:rPr>
          <w:rFonts w:hint="default" w:ascii="Arial" w:hAnsi="Arial" w:cs="Arial"/>
          <w:sz w:val="32"/>
          <w:szCs w:val="32"/>
          <w:rtl w:val="0"/>
        </w:rPr>
        <w:t>BIỂU MẪU 8</w:t>
      </w:r>
    </w:p>
    <w:p>
      <w:pPr>
        <w:tabs>
          <w:tab w:val="left" w:pos="2140"/>
        </w:tabs>
        <w:rPr>
          <w:rFonts w:hint="default" w:ascii="Arial" w:hAnsi="Arial" w:cs="Arial"/>
          <w:sz w:val="32"/>
          <w:szCs w:val="32"/>
        </w:rPr>
      </w:pPr>
      <w:r>
        <w:rPr>
          <w:rFonts w:hint="default" w:ascii="Arial" w:hAnsi="Arial" w:cs="Arial"/>
        </w:rPr>
        <w:pict>
          <v:rect id="_x0000_i1039" o:spt="1" style="height:1.5pt;width:0pt;" fillcolor="#A0A0A0" filled="t" stroked="f" coordsize="21600,21600" o:hr="t" o:hrstd="t" o:hralign="center">
            <v:path/>
            <v:fill on="t" focussize="0,0"/>
            <v:stroke on="f"/>
            <v:imagedata o:title=""/>
            <o:lock v:ext="edit"/>
            <w10:wrap type="none"/>
            <w10:anchorlock/>
          </v:rect>
        </w:pict>
      </w:r>
    </w:p>
    <w:p>
      <w:pPr>
        <w:tabs>
          <w:tab w:val="left" w:pos="2140"/>
        </w:tabs>
        <w:jc w:val="center"/>
        <w:rPr>
          <w:rFonts w:hint="default" w:ascii="Arial" w:hAnsi="Arial" w:cs="Arial"/>
          <w:b/>
          <w:sz w:val="36"/>
          <w:szCs w:val="36"/>
        </w:rPr>
      </w:pPr>
      <w:r>
        <w:rPr>
          <w:rFonts w:hint="default" w:ascii="Arial" w:hAnsi="Arial" w:cs="Arial"/>
          <w:b/>
          <w:sz w:val="36"/>
          <w:szCs w:val="36"/>
          <w:rtl w:val="0"/>
        </w:rPr>
        <w:t>XUẤT THỐNG KÊ BẰNG PDF</w:t>
      </w:r>
    </w:p>
    <w:p>
      <w:pPr>
        <w:tabs>
          <w:tab w:val="left" w:pos="2140"/>
        </w:tabs>
        <w:rPr>
          <w:rFonts w:hint="default" w:ascii="Arial" w:hAnsi="Arial" w:cs="Arial"/>
          <w:b/>
          <w:sz w:val="32"/>
          <w:szCs w:val="32"/>
        </w:rPr>
      </w:pPr>
      <w:r>
        <w:rPr>
          <w:rFonts w:hint="default" w:ascii="Arial" w:hAnsi="Arial" w:cs="Arial"/>
          <w:b/>
          <w:sz w:val="32"/>
          <w:szCs w:val="32"/>
          <w:rtl w:val="0"/>
        </w:rPr>
        <w:t>*Hóa đơn</w:t>
      </w:r>
    </w:p>
    <w:p>
      <w:pPr>
        <w:tabs>
          <w:tab w:val="left" w:pos="2140"/>
        </w:tabs>
        <w:rPr>
          <w:rFonts w:hint="default" w:ascii="Arial" w:hAnsi="Arial" w:cs="Arial"/>
          <w:sz w:val="32"/>
          <w:szCs w:val="32"/>
        </w:rPr>
      </w:pPr>
      <w:r>
        <w:rPr>
          <w:rFonts w:hint="default" w:ascii="Arial" w:hAnsi="Arial" w:cs="Arial"/>
          <w:sz w:val="32"/>
          <w:szCs w:val="32"/>
          <w:rtl w:val="0"/>
        </w:rPr>
        <w:t>Thời gian :...............................................................................................</w:t>
      </w:r>
    </w:p>
    <w:p>
      <w:pPr>
        <w:tabs>
          <w:tab w:val="left" w:pos="2140"/>
        </w:tabs>
        <w:rPr>
          <w:rFonts w:hint="default" w:ascii="Arial" w:hAnsi="Arial" w:cs="Arial"/>
          <w:sz w:val="32"/>
          <w:szCs w:val="32"/>
        </w:rPr>
      </w:pPr>
      <w:r>
        <w:rPr>
          <w:rFonts w:hint="default" w:ascii="Arial" w:hAnsi="Arial" w:cs="Arial"/>
          <w:sz w:val="32"/>
          <w:szCs w:val="32"/>
          <w:rtl w:val="0"/>
        </w:rPr>
        <w:t>Mã hóa đơn :..........................................................................................</w:t>
      </w:r>
    </w:p>
    <w:p>
      <w:pPr>
        <w:tabs>
          <w:tab w:val="left" w:pos="2140"/>
        </w:tabs>
        <w:rPr>
          <w:rFonts w:hint="default" w:ascii="Arial" w:hAnsi="Arial" w:cs="Arial"/>
          <w:sz w:val="32"/>
          <w:szCs w:val="32"/>
        </w:rPr>
      </w:pPr>
      <w:r>
        <w:rPr>
          <w:rFonts w:hint="default" w:ascii="Arial" w:hAnsi="Arial" w:cs="Arial"/>
          <w:sz w:val="32"/>
          <w:szCs w:val="32"/>
          <w:rtl w:val="0"/>
        </w:rPr>
        <w:t>Tên nhân viên :........................................................................................</w:t>
      </w:r>
    </w:p>
    <w:p>
      <w:pPr>
        <w:tabs>
          <w:tab w:val="left" w:pos="2140"/>
        </w:tabs>
        <w:rPr>
          <w:rFonts w:hint="default" w:ascii="Arial" w:hAnsi="Arial" w:cs="Arial"/>
          <w:sz w:val="32"/>
          <w:szCs w:val="32"/>
        </w:rPr>
      </w:pPr>
      <w:r>
        <w:rPr>
          <w:rFonts w:hint="default" w:ascii="Arial" w:hAnsi="Arial" w:cs="Arial"/>
          <w:sz w:val="32"/>
          <w:szCs w:val="32"/>
          <w:rtl w:val="0"/>
        </w:rPr>
        <w:t>Ngày xuất hóa đơn :................................................................................</w:t>
      </w:r>
    </w:p>
    <w:p>
      <w:pPr>
        <w:tabs>
          <w:tab w:val="left" w:pos="2140"/>
        </w:tabs>
        <w:rPr>
          <w:rFonts w:hint="default" w:ascii="Arial" w:hAnsi="Arial" w:cs="Arial"/>
          <w:sz w:val="32"/>
          <w:szCs w:val="32"/>
        </w:rPr>
      </w:pPr>
      <w:r>
        <w:rPr>
          <w:rFonts w:hint="default" w:ascii="Arial" w:hAnsi="Arial" w:cs="Arial"/>
          <w:sz w:val="32"/>
          <w:szCs w:val="32"/>
          <w:rtl w:val="0"/>
        </w:rPr>
        <w:t>Thành tiền :.............................................................................................</w:t>
      </w:r>
    </w:p>
    <w:p>
      <w:pPr>
        <w:tabs>
          <w:tab w:val="left" w:pos="2140"/>
        </w:tabs>
        <w:rPr>
          <w:rFonts w:hint="default" w:ascii="Arial" w:hAnsi="Arial" w:cs="Arial"/>
          <w:sz w:val="32"/>
          <w:szCs w:val="32"/>
        </w:rPr>
      </w:pPr>
      <w:r>
        <w:rPr>
          <w:rFonts w:hint="default" w:ascii="Arial" w:hAnsi="Arial" w:cs="Arial"/>
          <w:sz w:val="32"/>
          <w:szCs w:val="32"/>
          <w:rtl w:val="0"/>
        </w:rPr>
        <w:t>Tổng tiền các hóa đơn :...........................................................................</w:t>
      </w: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b/>
          <w:sz w:val="32"/>
          <w:szCs w:val="32"/>
        </w:rPr>
      </w:pPr>
      <w:r>
        <w:rPr>
          <w:rFonts w:hint="default" w:ascii="Arial" w:hAnsi="Arial" w:cs="Arial"/>
          <w:b/>
          <w:sz w:val="32"/>
          <w:szCs w:val="32"/>
          <w:rtl w:val="0"/>
        </w:rPr>
        <w:t>*Sản phẩm</w:t>
      </w:r>
    </w:p>
    <w:p>
      <w:pPr>
        <w:tabs>
          <w:tab w:val="left" w:pos="2140"/>
        </w:tabs>
        <w:rPr>
          <w:rFonts w:hint="default" w:ascii="Arial" w:hAnsi="Arial" w:cs="Arial"/>
          <w:sz w:val="32"/>
          <w:szCs w:val="32"/>
        </w:rPr>
      </w:pPr>
      <w:r>
        <w:rPr>
          <w:rFonts w:hint="default" w:ascii="Arial" w:hAnsi="Arial" w:cs="Arial"/>
          <w:sz w:val="32"/>
          <w:szCs w:val="32"/>
          <w:rtl w:val="0"/>
        </w:rPr>
        <w:t>Thời gian :...............................................................................................</w:t>
      </w:r>
    </w:p>
    <w:p>
      <w:pPr>
        <w:tabs>
          <w:tab w:val="left" w:pos="2140"/>
        </w:tabs>
        <w:rPr>
          <w:rFonts w:hint="default" w:ascii="Arial" w:hAnsi="Arial" w:cs="Arial"/>
          <w:sz w:val="32"/>
          <w:szCs w:val="32"/>
        </w:rPr>
      </w:pPr>
      <w:r>
        <w:rPr>
          <w:rFonts w:hint="default" w:ascii="Arial" w:hAnsi="Arial" w:cs="Arial"/>
          <w:sz w:val="32"/>
          <w:szCs w:val="32"/>
          <w:rtl w:val="0"/>
        </w:rPr>
        <w:t>Mã sản phẩm :........................................................................................</w:t>
      </w:r>
    </w:p>
    <w:p>
      <w:pPr>
        <w:tabs>
          <w:tab w:val="left" w:pos="2140"/>
        </w:tabs>
        <w:rPr>
          <w:rFonts w:hint="default" w:ascii="Arial" w:hAnsi="Arial" w:cs="Arial"/>
          <w:sz w:val="32"/>
          <w:szCs w:val="32"/>
        </w:rPr>
      </w:pPr>
      <w:r>
        <w:rPr>
          <w:rFonts w:hint="default" w:ascii="Arial" w:hAnsi="Arial" w:cs="Arial"/>
          <w:sz w:val="32"/>
          <w:szCs w:val="32"/>
          <w:rtl w:val="0"/>
        </w:rPr>
        <w:t>Tên sản phẩm :........................................................................................</w:t>
      </w:r>
    </w:p>
    <w:p>
      <w:pPr>
        <w:tabs>
          <w:tab w:val="left" w:pos="2140"/>
        </w:tabs>
        <w:rPr>
          <w:rFonts w:hint="default" w:ascii="Arial" w:hAnsi="Arial" w:cs="Arial"/>
          <w:sz w:val="32"/>
          <w:szCs w:val="32"/>
        </w:rPr>
      </w:pPr>
      <w:r>
        <w:rPr>
          <w:rFonts w:hint="default" w:ascii="Arial" w:hAnsi="Arial" w:cs="Arial"/>
          <w:sz w:val="32"/>
          <w:szCs w:val="32"/>
          <w:rtl w:val="0"/>
        </w:rPr>
        <w:t>Đơn vị tính :............................................................................................</w:t>
      </w:r>
    </w:p>
    <w:p>
      <w:pPr>
        <w:tabs>
          <w:tab w:val="left" w:pos="2140"/>
        </w:tabs>
        <w:rPr>
          <w:rFonts w:hint="default" w:ascii="Arial" w:hAnsi="Arial" w:cs="Arial"/>
          <w:sz w:val="32"/>
          <w:szCs w:val="32"/>
        </w:rPr>
      </w:pPr>
      <w:r>
        <w:rPr>
          <w:rFonts w:hint="default" w:ascii="Arial" w:hAnsi="Arial" w:cs="Arial"/>
          <w:sz w:val="32"/>
          <w:szCs w:val="32"/>
          <w:rtl w:val="0"/>
        </w:rPr>
        <w:t>Số lượng :...............................................................................................</w:t>
      </w:r>
    </w:p>
    <w:p>
      <w:pPr>
        <w:tabs>
          <w:tab w:val="left" w:pos="2140"/>
        </w:tabs>
        <w:rPr>
          <w:rFonts w:hint="default" w:ascii="Arial" w:hAnsi="Arial" w:cs="Arial"/>
          <w:sz w:val="32"/>
          <w:szCs w:val="32"/>
        </w:rPr>
      </w:pPr>
      <w:r>
        <w:rPr>
          <w:rFonts w:hint="default" w:ascii="Arial" w:hAnsi="Arial" w:cs="Arial"/>
          <w:sz w:val="32"/>
          <w:szCs w:val="32"/>
          <w:rtl w:val="0"/>
        </w:rPr>
        <w:t>Thành tiền :.............................................................................................</w:t>
      </w:r>
    </w:p>
    <w:p>
      <w:pPr>
        <w:tabs>
          <w:tab w:val="left" w:pos="2140"/>
        </w:tabs>
        <w:rPr>
          <w:rFonts w:hint="default" w:ascii="Arial" w:hAnsi="Arial" w:cs="Arial"/>
          <w:sz w:val="32"/>
          <w:szCs w:val="32"/>
        </w:rPr>
      </w:pPr>
      <w:r>
        <w:rPr>
          <w:rFonts w:hint="default" w:ascii="Arial" w:hAnsi="Arial" w:cs="Arial"/>
          <w:sz w:val="32"/>
          <w:szCs w:val="32"/>
          <w:rtl w:val="0"/>
        </w:rPr>
        <w:t>Tổng tiền :...............................................................................................</w:t>
      </w:r>
    </w:p>
    <w:p>
      <w:pPr>
        <w:tabs>
          <w:tab w:val="left" w:pos="2140"/>
        </w:tabs>
        <w:rPr>
          <w:rFonts w:hint="default" w:ascii="Arial" w:hAnsi="Arial" w:cs="Arial"/>
          <w:sz w:val="32"/>
          <w:szCs w:val="32"/>
        </w:rPr>
      </w:pPr>
      <w:r>
        <w:rPr>
          <w:rFonts w:hint="default" w:ascii="Arial" w:hAnsi="Arial" w:cs="Arial"/>
        </w:rPr>
        <w:pict>
          <v:rect id="_x0000_i1040" o:spt="1" style="height:1.5pt;width:0pt;" fillcolor="#A0A0A0" filled="t" stroked="f" coordsize="21600,21600" o:hr="t" o:hrstd="t" o:hralign="center">
            <v:path/>
            <v:fill on="t" focussize="0,0"/>
            <v:stroke on="f"/>
            <v:imagedata o:title=""/>
            <o:lock v:ext="edit"/>
            <w10:wrap type="none"/>
            <w10:anchorlock/>
          </v:rect>
        </w:pict>
      </w:r>
    </w:p>
    <w:p>
      <w:pPr>
        <w:tabs>
          <w:tab w:val="left" w:pos="2140"/>
        </w:tabs>
        <w:rPr>
          <w:rFonts w:hint="default" w:ascii="Arial" w:hAnsi="Arial" w:cs="Arial"/>
          <w:sz w:val="32"/>
          <w:szCs w:val="32"/>
        </w:rPr>
      </w:pPr>
      <w:r>
        <w:rPr>
          <w:rFonts w:hint="default" w:ascii="Arial" w:hAnsi="Arial" w:cs="Arial"/>
          <w:sz w:val="32"/>
          <w:szCs w:val="32"/>
          <w:rtl w:val="0"/>
        </w:rPr>
        <w:t>Quy định 8 : Phải có hóa đơn và sản phẩm sẵn trong hệ thống .</w:t>
      </w: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r>
        <w:rPr>
          <w:rFonts w:hint="default" w:ascii="Arial" w:hAnsi="Arial" w:cs="Arial"/>
          <w:sz w:val="32"/>
          <w:szCs w:val="32"/>
          <w:rtl w:val="0"/>
        </w:rPr>
        <w:t>Quy định 9 : Phải có hóa đơn trong hệ thống .</w:t>
      </w: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r>
        <w:rPr>
          <w:rFonts w:hint="default" w:ascii="Arial" w:hAnsi="Arial" w:cs="Arial"/>
          <w:sz w:val="32"/>
          <w:szCs w:val="32"/>
          <w:rtl w:val="0"/>
        </w:rPr>
        <w:t>BIỂU MẪU 10</w:t>
      </w:r>
      <w:r>
        <w:rPr>
          <w:rFonts w:hint="default" w:ascii="Arial" w:hAnsi="Arial" w:cs="Arial"/>
        </w:rPr>
        <w:pict>
          <v:rect id="_x0000_i1041" o:spt="1" style="height:1.5pt;width:0pt;" fillcolor="#A0A0A0" filled="t" stroked="f" coordsize="21600,21600" o:hr="t" o:hrstd="t" o:hralign="center">
            <v:path/>
            <v:fill on="t" focussize="0,0"/>
            <v:stroke on="f"/>
            <v:imagedata o:title=""/>
            <o:lock v:ext="edit"/>
            <w10:wrap type="none"/>
            <w10:anchorlock/>
          </v:rect>
        </w:pict>
      </w:r>
    </w:p>
    <w:p>
      <w:pPr>
        <w:tabs>
          <w:tab w:val="left" w:pos="2140"/>
        </w:tabs>
        <w:jc w:val="center"/>
        <w:rPr>
          <w:rFonts w:hint="default" w:ascii="Arial" w:hAnsi="Arial" w:cs="Arial"/>
          <w:b/>
          <w:sz w:val="36"/>
          <w:szCs w:val="36"/>
        </w:rPr>
      </w:pPr>
      <w:r>
        <w:rPr>
          <w:rFonts w:hint="default" w:ascii="Arial" w:hAnsi="Arial" w:cs="Arial"/>
          <w:b/>
          <w:sz w:val="36"/>
          <w:szCs w:val="36"/>
          <w:rtl w:val="0"/>
        </w:rPr>
        <w:t>ĐĂNG NHẬP</w:t>
      </w:r>
    </w:p>
    <w:p>
      <w:pPr>
        <w:tabs>
          <w:tab w:val="left" w:pos="2140"/>
        </w:tabs>
        <w:rPr>
          <w:rFonts w:hint="default" w:ascii="Arial" w:hAnsi="Arial" w:cs="Arial"/>
          <w:sz w:val="32"/>
          <w:szCs w:val="32"/>
        </w:rPr>
      </w:pPr>
      <w:r>
        <w:rPr>
          <w:rFonts w:hint="default" w:ascii="Arial" w:hAnsi="Arial" w:cs="Arial"/>
          <w:sz w:val="32"/>
          <w:szCs w:val="32"/>
          <w:rtl w:val="0"/>
        </w:rPr>
        <w:t>Tài khoản :..................................................................................................</w:t>
      </w:r>
    </w:p>
    <w:p>
      <w:pPr>
        <w:tabs>
          <w:tab w:val="left" w:pos="2140"/>
        </w:tabs>
        <w:rPr>
          <w:rFonts w:hint="default" w:ascii="Arial" w:hAnsi="Arial" w:cs="Arial"/>
          <w:sz w:val="32"/>
          <w:szCs w:val="32"/>
        </w:rPr>
      </w:pPr>
      <w:r>
        <w:rPr>
          <w:rFonts w:hint="default" w:ascii="Arial" w:hAnsi="Arial" w:cs="Arial"/>
          <w:sz w:val="32"/>
          <w:szCs w:val="32"/>
          <w:rtl w:val="0"/>
        </w:rPr>
        <w:t>Mật khẩu :..................................................................................................</w:t>
      </w:r>
    </w:p>
    <w:p>
      <w:pPr>
        <w:tabs>
          <w:tab w:val="left" w:pos="2140"/>
        </w:tabs>
        <w:rPr>
          <w:rFonts w:hint="default" w:ascii="Arial" w:hAnsi="Arial" w:cs="Arial"/>
          <w:sz w:val="32"/>
          <w:szCs w:val="32"/>
        </w:rPr>
      </w:pPr>
      <w:r>
        <w:rPr>
          <w:rFonts w:hint="default" w:ascii="Arial" w:hAnsi="Arial" w:cs="Arial"/>
        </w:rPr>
        <w:pict>
          <v:rect id="_x0000_i1042" o:spt="1" style="height:1.5pt;width:0pt;" fillcolor="#A0A0A0" filled="t" stroked="f" coordsize="21600,21600" o:hr="t" o:hrstd="t" o:hralign="center">
            <v:path/>
            <v:fill on="t" focussize="0,0"/>
            <v:stroke on="f"/>
            <v:imagedata o:title=""/>
            <o:lock v:ext="edit"/>
            <w10:wrap type="none"/>
            <w10:anchorlock/>
          </v:rect>
        </w:pict>
      </w:r>
    </w:p>
    <w:p>
      <w:pPr>
        <w:tabs>
          <w:tab w:val="left" w:pos="2140"/>
        </w:tabs>
        <w:rPr>
          <w:rFonts w:hint="default" w:ascii="Arial" w:hAnsi="Arial" w:cs="Arial"/>
          <w:sz w:val="32"/>
          <w:szCs w:val="32"/>
        </w:rPr>
      </w:pPr>
      <w:r>
        <w:rPr>
          <w:rFonts w:hint="default" w:ascii="Arial" w:hAnsi="Arial" w:cs="Arial"/>
          <w:sz w:val="32"/>
          <w:szCs w:val="32"/>
          <w:rtl w:val="0"/>
        </w:rPr>
        <w:t xml:space="preserve">Quy định 10 : </w:t>
      </w:r>
    </w:p>
    <w:p>
      <w:pPr>
        <w:numPr>
          <w:ilvl w:val="0"/>
          <w:numId w:val="2"/>
        </w:numPr>
        <w:tabs>
          <w:tab w:val="left" w:pos="2140"/>
        </w:tabs>
        <w:spacing w:after="0" w:afterAutospacing="0"/>
        <w:ind w:left="720" w:hanging="360"/>
        <w:rPr>
          <w:rFonts w:hint="default" w:ascii="Arial" w:hAnsi="Arial" w:cs="Arial"/>
          <w:sz w:val="32"/>
          <w:szCs w:val="32"/>
          <w:u w:val="none"/>
        </w:rPr>
      </w:pPr>
      <w:r>
        <w:rPr>
          <w:rFonts w:hint="default" w:ascii="Arial" w:hAnsi="Arial" w:cs="Arial"/>
          <w:sz w:val="32"/>
          <w:szCs w:val="32"/>
          <w:rtl w:val="0"/>
        </w:rPr>
        <w:t>Tài khoản đã tồn tại .</w:t>
      </w:r>
    </w:p>
    <w:p>
      <w:pPr>
        <w:numPr>
          <w:ilvl w:val="0"/>
          <w:numId w:val="2"/>
        </w:numPr>
        <w:tabs>
          <w:tab w:val="left" w:pos="2140"/>
        </w:tabs>
        <w:ind w:left="720" w:hanging="360"/>
        <w:rPr>
          <w:rFonts w:hint="default" w:ascii="Arial" w:hAnsi="Arial" w:cs="Arial"/>
          <w:sz w:val="32"/>
          <w:szCs w:val="32"/>
          <w:u w:val="none"/>
        </w:rPr>
      </w:pPr>
      <w:r>
        <w:rPr>
          <w:rFonts w:hint="default" w:ascii="Arial" w:hAnsi="Arial" w:cs="Arial"/>
          <w:sz w:val="32"/>
          <w:szCs w:val="32"/>
          <w:rtl w:val="0"/>
        </w:rPr>
        <w:t>Nhập đúng mật khẩu và tài khoản .</w:t>
      </w: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r>
        <w:rPr>
          <w:rFonts w:hint="default" w:ascii="Arial" w:hAnsi="Arial" w:cs="Arial"/>
          <w:sz w:val="32"/>
          <w:szCs w:val="32"/>
          <w:rtl w:val="0"/>
        </w:rPr>
        <w:t>BIỂU MẪU 11</w:t>
      </w:r>
      <w:r>
        <w:rPr>
          <w:rFonts w:hint="default" w:ascii="Arial" w:hAnsi="Arial" w:cs="Arial"/>
        </w:rPr>
        <w:pict>
          <v:rect id="_x0000_i1043" o:spt="1" style="height:1.5pt;width:0pt;" fillcolor="#A0A0A0" filled="t" stroked="f" coordsize="21600,21600" o:hr="t" o:hrstd="t" o:hralign="center">
            <v:path/>
            <v:fill on="t" focussize="0,0"/>
            <v:stroke on="f"/>
            <v:imagedata o:title=""/>
            <o:lock v:ext="edit"/>
            <w10:wrap type="none"/>
            <w10:anchorlock/>
          </v:rect>
        </w:pict>
      </w:r>
    </w:p>
    <w:p>
      <w:pPr>
        <w:tabs>
          <w:tab w:val="left" w:pos="2140"/>
        </w:tabs>
        <w:jc w:val="center"/>
        <w:rPr>
          <w:rFonts w:hint="default" w:ascii="Arial" w:hAnsi="Arial" w:cs="Arial"/>
          <w:b/>
          <w:sz w:val="36"/>
          <w:szCs w:val="36"/>
        </w:rPr>
      </w:pPr>
      <w:r>
        <w:rPr>
          <w:rFonts w:hint="default" w:ascii="Arial" w:hAnsi="Arial" w:cs="Arial"/>
          <w:b/>
          <w:sz w:val="36"/>
          <w:szCs w:val="36"/>
          <w:rtl w:val="0"/>
        </w:rPr>
        <w:t>PHÂN LOẠI</w:t>
      </w:r>
    </w:p>
    <w:p>
      <w:pPr>
        <w:tabs>
          <w:tab w:val="left" w:pos="2140"/>
        </w:tabs>
        <w:rPr>
          <w:rFonts w:hint="default" w:ascii="Arial" w:hAnsi="Arial" w:cs="Arial"/>
          <w:sz w:val="32"/>
          <w:szCs w:val="32"/>
        </w:rPr>
      </w:pPr>
      <w:r>
        <w:rPr>
          <w:rFonts w:hint="default" w:ascii="Arial" w:hAnsi="Arial" w:cs="Arial"/>
          <w:sz w:val="32"/>
          <w:szCs w:val="32"/>
          <w:rtl w:val="0"/>
        </w:rPr>
        <w:t>Mã loại :..................................................................................................</w:t>
      </w:r>
    </w:p>
    <w:p>
      <w:pPr>
        <w:tabs>
          <w:tab w:val="left" w:pos="2140"/>
        </w:tabs>
        <w:rPr>
          <w:rFonts w:hint="default" w:ascii="Arial" w:hAnsi="Arial" w:cs="Arial"/>
          <w:sz w:val="32"/>
          <w:szCs w:val="32"/>
        </w:rPr>
      </w:pPr>
      <w:r>
        <w:rPr>
          <w:rFonts w:hint="default" w:ascii="Arial" w:hAnsi="Arial" w:cs="Arial"/>
          <w:sz w:val="32"/>
          <w:szCs w:val="32"/>
          <w:rtl w:val="0"/>
        </w:rPr>
        <w:t>Tên loại :..................................................................................................</w:t>
      </w:r>
    </w:p>
    <w:p>
      <w:pPr>
        <w:tabs>
          <w:tab w:val="left" w:pos="2140"/>
        </w:tabs>
        <w:rPr>
          <w:rFonts w:hint="default" w:ascii="Arial" w:hAnsi="Arial" w:cs="Arial"/>
          <w:sz w:val="32"/>
          <w:szCs w:val="32"/>
        </w:rPr>
      </w:pPr>
    </w:p>
    <w:p>
      <w:pPr>
        <w:jc w:val="center"/>
        <w:rPr>
          <w:rFonts w:hint="default" w:ascii="Arial" w:hAnsi="Arial" w:cs="Arial"/>
          <w:sz w:val="32"/>
          <w:szCs w:val="32"/>
        </w:rPr>
      </w:pPr>
    </w:p>
    <w:tbl>
      <w:tblPr>
        <w:tblStyle w:val="17"/>
        <w:tblW w:w="808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65"/>
        <w:gridCol w:w="1875"/>
        <w:gridCol w:w="1140"/>
        <w:gridCol w:w="1140"/>
        <w:gridCol w:w="1305"/>
        <w:gridCol w:w="18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STT</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Mã sản phẩm</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Tên sản phẩm</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Đơn vị tính</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Số lượng</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Đơn giá</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bl>
    <w:p>
      <w:pPr>
        <w:rPr>
          <w:rFonts w:hint="default" w:ascii="Arial" w:hAnsi="Arial" w:cs="Arial"/>
          <w:sz w:val="32"/>
          <w:szCs w:val="32"/>
        </w:rPr>
      </w:pPr>
    </w:p>
    <w:p>
      <w:pPr>
        <w:tabs>
          <w:tab w:val="left" w:pos="2140"/>
        </w:tabs>
        <w:rPr>
          <w:rFonts w:hint="default" w:ascii="Arial" w:hAnsi="Arial" w:cs="Arial"/>
          <w:sz w:val="32"/>
          <w:szCs w:val="32"/>
        </w:rPr>
      </w:pPr>
      <w:r>
        <w:rPr>
          <w:rFonts w:hint="default" w:ascii="Arial" w:hAnsi="Arial" w:cs="Arial"/>
        </w:rPr>
        <w:pict>
          <v:rect id="_x0000_i1044" o:spt="1" style="height:1.5pt;width:0pt;" fillcolor="#A0A0A0" filled="t" stroked="f" coordsize="21600,21600" o:hr="t" o:hrstd="t" o:hralign="center">
            <v:path/>
            <v:fill on="t" focussize="0,0"/>
            <v:stroke on="f"/>
            <v:imagedata o:title=""/>
            <o:lock v:ext="edit"/>
            <w10:wrap type="none"/>
            <w10:anchorlock/>
          </v:rect>
        </w:pict>
      </w:r>
    </w:p>
    <w:p>
      <w:pPr>
        <w:tabs>
          <w:tab w:val="left" w:pos="2140"/>
        </w:tabs>
        <w:rPr>
          <w:rFonts w:hint="default" w:ascii="Arial" w:hAnsi="Arial" w:cs="Arial"/>
          <w:sz w:val="32"/>
          <w:szCs w:val="32"/>
        </w:rPr>
      </w:pPr>
      <w:r>
        <w:rPr>
          <w:rFonts w:hint="default" w:ascii="Arial" w:hAnsi="Arial" w:cs="Arial"/>
          <w:sz w:val="32"/>
          <w:szCs w:val="32"/>
          <w:rtl w:val="0"/>
        </w:rPr>
        <w:t>Quy định 11 : Chọn loại sản phẩm .</w:t>
      </w: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r>
        <w:rPr>
          <w:rFonts w:hint="default" w:ascii="Arial" w:hAnsi="Arial" w:cs="Arial"/>
          <w:sz w:val="32"/>
          <w:szCs w:val="32"/>
          <w:rtl w:val="0"/>
        </w:rPr>
        <w:t>BIỂU MẪU 12</w:t>
      </w:r>
      <w:r>
        <w:rPr>
          <w:rFonts w:hint="default" w:ascii="Arial" w:hAnsi="Arial" w:cs="Arial"/>
        </w:rPr>
        <w:pict>
          <v:rect id="_x0000_i1045" o:spt="1" style="height:1.5pt;width:0pt;" fillcolor="#A0A0A0" filled="t" stroked="f" coordsize="21600,21600" o:hr="t" o:hrstd="t" o:hralign="center">
            <v:path/>
            <v:fill on="t" focussize="0,0"/>
            <v:stroke on="f"/>
            <v:imagedata o:title=""/>
            <o:lock v:ext="edit"/>
            <w10:wrap type="none"/>
            <w10:anchorlock/>
          </v:rect>
        </w:pict>
      </w:r>
    </w:p>
    <w:p>
      <w:pPr>
        <w:tabs>
          <w:tab w:val="left" w:pos="2140"/>
        </w:tabs>
        <w:jc w:val="center"/>
        <w:rPr>
          <w:rFonts w:hint="default" w:ascii="Arial" w:hAnsi="Arial" w:cs="Arial"/>
          <w:b/>
          <w:sz w:val="36"/>
          <w:szCs w:val="36"/>
        </w:rPr>
      </w:pPr>
      <w:r>
        <w:rPr>
          <w:rFonts w:hint="default" w:ascii="Arial" w:hAnsi="Arial" w:cs="Arial"/>
          <w:b/>
          <w:sz w:val="36"/>
          <w:szCs w:val="36"/>
          <w:rtl w:val="0"/>
        </w:rPr>
        <w:t>QUẢN LÝ TÀI KHOẢN</w:t>
      </w:r>
    </w:p>
    <w:p>
      <w:pPr>
        <w:tabs>
          <w:tab w:val="left" w:pos="2140"/>
        </w:tabs>
        <w:rPr>
          <w:rFonts w:hint="default" w:ascii="Arial" w:hAnsi="Arial" w:cs="Arial"/>
          <w:sz w:val="32"/>
          <w:szCs w:val="32"/>
        </w:rPr>
      </w:pPr>
      <w:r>
        <w:rPr>
          <w:rFonts w:hint="default" w:ascii="Arial" w:hAnsi="Arial" w:cs="Arial"/>
          <w:sz w:val="32"/>
          <w:szCs w:val="32"/>
          <w:rtl w:val="0"/>
        </w:rPr>
        <w:t>Tài khoản :..................................................................................................</w:t>
      </w:r>
    </w:p>
    <w:p>
      <w:pPr>
        <w:tabs>
          <w:tab w:val="left" w:pos="2140"/>
        </w:tabs>
        <w:rPr>
          <w:rFonts w:hint="default" w:ascii="Arial" w:hAnsi="Arial" w:cs="Arial"/>
          <w:sz w:val="32"/>
          <w:szCs w:val="32"/>
        </w:rPr>
      </w:pPr>
      <w:r>
        <w:rPr>
          <w:rFonts w:hint="default" w:ascii="Arial" w:hAnsi="Arial" w:cs="Arial"/>
          <w:sz w:val="32"/>
          <w:szCs w:val="32"/>
          <w:rtl w:val="0"/>
        </w:rPr>
        <w:t>Trạng thái(khóa/mở) :................................................................................</w:t>
      </w:r>
    </w:p>
    <w:p>
      <w:pPr>
        <w:tabs>
          <w:tab w:val="left" w:pos="2140"/>
        </w:tabs>
        <w:rPr>
          <w:rFonts w:hint="default" w:ascii="Arial" w:hAnsi="Arial" w:cs="Arial"/>
          <w:sz w:val="32"/>
          <w:szCs w:val="32"/>
        </w:rPr>
      </w:pPr>
      <w:r>
        <w:rPr>
          <w:rFonts w:hint="default" w:ascii="Arial" w:hAnsi="Arial" w:cs="Arial"/>
        </w:rPr>
        <w:pict>
          <v:rect id="_x0000_i1046" o:spt="1" style="height:1.5pt;width:0pt;" fillcolor="#A0A0A0" filled="t" stroked="f" coordsize="21600,21600" o:hr="t" o:hrstd="t" o:hralign="center">
            <v:path/>
            <v:fill on="t" focussize="0,0"/>
            <v:stroke on="f"/>
            <v:imagedata o:title=""/>
            <o:lock v:ext="edit"/>
            <w10:wrap type="none"/>
            <w10:anchorlock/>
          </v:rect>
        </w:pict>
      </w:r>
    </w:p>
    <w:p>
      <w:pPr>
        <w:tabs>
          <w:tab w:val="left" w:pos="2140"/>
        </w:tabs>
        <w:rPr>
          <w:rFonts w:hint="default" w:ascii="Arial" w:hAnsi="Arial" w:cs="Arial"/>
          <w:sz w:val="32"/>
          <w:szCs w:val="32"/>
        </w:rPr>
      </w:pPr>
      <w:r>
        <w:rPr>
          <w:rFonts w:hint="default" w:ascii="Arial" w:hAnsi="Arial" w:cs="Arial"/>
          <w:sz w:val="32"/>
          <w:szCs w:val="32"/>
          <w:rtl w:val="0"/>
        </w:rPr>
        <w:t>Quy định 12 : Đăng nhập bằng tài khoản admin .</w:t>
      </w: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r>
        <w:rPr>
          <w:rFonts w:hint="default" w:ascii="Arial" w:hAnsi="Arial" w:cs="Arial"/>
          <w:sz w:val="32"/>
          <w:szCs w:val="32"/>
          <w:rtl w:val="0"/>
        </w:rPr>
        <w:t>BIỂU MẪU 13</w:t>
      </w:r>
      <w:r>
        <w:rPr>
          <w:rFonts w:hint="default" w:ascii="Arial" w:hAnsi="Arial" w:cs="Arial"/>
        </w:rPr>
        <w:pict>
          <v:rect id="_x0000_i1047" o:spt="1" style="height:1.5pt;width:0pt;" fillcolor="#A0A0A0" filled="t" stroked="f" coordsize="21600,21600" o:hr="t" o:hrstd="t" o:hralign="center">
            <v:path/>
            <v:fill on="t" focussize="0,0"/>
            <v:stroke on="f"/>
            <v:imagedata o:title=""/>
            <o:lock v:ext="edit"/>
            <w10:wrap type="none"/>
            <w10:anchorlock/>
          </v:rect>
        </w:pict>
      </w:r>
    </w:p>
    <w:p>
      <w:pPr>
        <w:tabs>
          <w:tab w:val="left" w:pos="2140"/>
        </w:tabs>
        <w:jc w:val="center"/>
        <w:rPr>
          <w:rFonts w:hint="default" w:ascii="Arial" w:hAnsi="Arial" w:cs="Arial"/>
          <w:b/>
          <w:sz w:val="36"/>
          <w:szCs w:val="36"/>
        </w:rPr>
      </w:pPr>
      <w:r>
        <w:rPr>
          <w:rFonts w:hint="default" w:ascii="Arial" w:hAnsi="Arial" w:cs="Arial"/>
          <w:b/>
          <w:sz w:val="36"/>
          <w:szCs w:val="36"/>
          <w:rtl w:val="0"/>
        </w:rPr>
        <w:t>QUẢN LÝ KHÁCH HÀNG</w:t>
      </w:r>
    </w:p>
    <w:p>
      <w:pPr>
        <w:tabs>
          <w:tab w:val="left" w:pos="2140"/>
        </w:tabs>
        <w:rPr>
          <w:rFonts w:hint="default" w:ascii="Arial" w:hAnsi="Arial" w:cs="Arial"/>
          <w:sz w:val="32"/>
          <w:szCs w:val="32"/>
        </w:rPr>
      </w:pPr>
      <w:r>
        <w:rPr>
          <w:rFonts w:hint="default" w:ascii="Arial" w:hAnsi="Arial" w:cs="Arial"/>
          <w:sz w:val="32"/>
          <w:szCs w:val="32"/>
          <w:rtl w:val="0"/>
        </w:rPr>
        <w:t>Mã khách hàng  :........................................................................................</w:t>
      </w:r>
    </w:p>
    <w:p>
      <w:pPr>
        <w:tabs>
          <w:tab w:val="left" w:pos="2140"/>
        </w:tabs>
        <w:rPr>
          <w:rFonts w:hint="default" w:ascii="Arial" w:hAnsi="Arial" w:cs="Arial"/>
          <w:sz w:val="32"/>
          <w:szCs w:val="32"/>
        </w:rPr>
      </w:pPr>
      <w:r>
        <w:rPr>
          <w:rFonts w:hint="default" w:ascii="Arial" w:hAnsi="Arial" w:cs="Arial"/>
          <w:sz w:val="32"/>
          <w:szCs w:val="32"/>
          <w:rtl w:val="0"/>
        </w:rPr>
        <w:t>Tên khách hàng  :........................................................................................</w:t>
      </w:r>
    </w:p>
    <w:p>
      <w:pPr>
        <w:tabs>
          <w:tab w:val="left" w:pos="2140"/>
        </w:tabs>
        <w:rPr>
          <w:rFonts w:hint="default" w:ascii="Arial" w:hAnsi="Arial" w:cs="Arial"/>
          <w:sz w:val="32"/>
          <w:szCs w:val="32"/>
        </w:rPr>
      </w:pPr>
      <w:r>
        <w:rPr>
          <w:rFonts w:hint="default" w:ascii="Arial" w:hAnsi="Arial" w:cs="Arial"/>
          <w:sz w:val="32"/>
          <w:szCs w:val="32"/>
          <w:rtl w:val="0"/>
        </w:rPr>
        <w:t>SĐT :...........................................................................................................</w:t>
      </w:r>
    </w:p>
    <w:p>
      <w:pPr>
        <w:tabs>
          <w:tab w:val="left" w:pos="2140"/>
        </w:tabs>
        <w:rPr>
          <w:rFonts w:hint="default" w:ascii="Arial" w:hAnsi="Arial" w:cs="Arial"/>
          <w:sz w:val="32"/>
          <w:szCs w:val="32"/>
        </w:rPr>
      </w:pPr>
      <w:r>
        <w:rPr>
          <w:rFonts w:hint="default" w:ascii="Arial" w:hAnsi="Arial" w:cs="Arial"/>
        </w:rPr>
        <w:pict>
          <v:rect id="_x0000_i1048" o:spt="1" style="height:1.5pt;width:0pt;" fillcolor="#A0A0A0" filled="t" stroked="f" coordsize="21600,21600" o:hr="t" o:hrstd="t" o:hralign="center">
            <v:path/>
            <v:fill on="t" focussize="0,0"/>
            <v:stroke on="f"/>
            <v:imagedata o:title=""/>
            <o:lock v:ext="edit"/>
            <w10:wrap type="none"/>
            <w10:anchorlock/>
          </v:rect>
        </w:pict>
      </w:r>
    </w:p>
    <w:p>
      <w:pPr>
        <w:tabs>
          <w:tab w:val="left" w:pos="2140"/>
        </w:tabs>
        <w:rPr>
          <w:rFonts w:hint="default" w:ascii="Arial" w:hAnsi="Arial" w:cs="Arial"/>
          <w:sz w:val="32"/>
          <w:szCs w:val="32"/>
        </w:rPr>
      </w:pPr>
      <w:r>
        <w:rPr>
          <w:rFonts w:hint="default" w:ascii="Arial" w:hAnsi="Arial" w:cs="Arial"/>
          <w:sz w:val="32"/>
          <w:szCs w:val="32"/>
          <w:rtl w:val="0"/>
        </w:rPr>
        <w:t>Quy định 13 : Đã từng mua hàng ở cửa hàng .</w:t>
      </w: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r>
        <w:rPr>
          <w:rFonts w:hint="default" w:ascii="Arial" w:hAnsi="Arial" w:cs="Arial"/>
          <w:sz w:val="32"/>
          <w:szCs w:val="32"/>
          <w:rtl w:val="0"/>
        </w:rPr>
        <w:t xml:space="preserve">BIỂU MẪU 14 </w:t>
      </w:r>
    </w:p>
    <w:p>
      <w:pPr>
        <w:tabs>
          <w:tab w:val="left" w:pos="2140"/>
        </w:tabs>
        <w:rPr>
          <w:rFonts w:hint="default" w:ascii="Arial" w:hAnsi="Arial" w:cs="Arial"/>
          <w:sz w:val="32"/>
          <w:szCs w:val="32"/>
        </w:rPr>
      </w:pPr>
      <w:r>
        <w:rPr>
          <w:rFonts w:hint="default" w:ascii="Arial" w:hAnsi="Arial" w:cs="Arial"/>
        </w:rPr>
        <w:pict>
          <v:rect id="_x0000_i1049" o:spt="1" style="height:1.5pt;width:0pt;" fillcolor="#A0A0A0" filled="t" stroked="f" coordsize="21600,21600" o:hr="t" o:hrstd="t" o:hralign="center">
            <v:path/>
            <v:fill on="t" focussize="0,0"/>
            <v:stroke on="f"/>
            <v:imagedata o:title=""/>
            <o:lock v:ext="edit"/>
            <w10:wrap type="none"/>
            <w10:anchorlock/>
          </v:rect>
        </w:pict>
      </w:r>
    </w:p>
    <w:p>
      <w:pPr>
        <w:tabs>
          <w:tab w:val="left" w:pos="2140"/>
        </w:tabs>
        <w:jc w:val="center"/>
        <w:rPr>
          <w:rFonts w:hint="default" w:ascii="Arial" w:hAnsi="Arial" w:cs="Arial"/>
          <w:b/>
          <w:sz w:val="32"/>
          <w:szCs w:val="32"/>
        </w:rPr>
      </w:pPr>
      <w:r>
        <w:rPr>
          <w:rFonts w:hint="default" w:ascii="Arial" w:hAnsi="Arial" w:cs="Arial"/>
          <w:b/>
          <w:sz w:val="32"/>
          <w:szCs w:val="32"/>
          <w:rtl w:val="0"/>
        </w:rPr>
        <w:t>QUẢN LÝ SẢN PHẨM</w:t>
      </w:r>
    </w:p>
    <w:p>
      <w:pPr>
        <w:tabs>
          <w:tab w:val="left" w:pos="2140"/>
        </w:tabs>
        <w:rPr>
          <w:rFonts w:hint="default" w:ascii="Arial" w:hAnsi="Arial" w:cs="Arial"/>
          <w:sz w:val="32"/>
          <w:szCs w:val="32"/>
        </w:rPr>
      </w:pPr>
      <w:r>
        <w:rPr>
          <w:rFonts w:hint="default" w:ascii="Arial" w:hAnsi="Arial" w:cs="Arial"/>
          <w:sz w:val="32"/>
          <w:szCs w:val="32"/>
          <w:rtl w:val="0"/>
        </w:rPr>
        <w:t>Mã sản phẩm : …………………………………………………………………………………....</w:t>
      </w:r>
    </w:p>
    <w:p>
      <w:pPr>
        <w:tabs>
          <w:tab w:val="left" w:pos="2140"/>
        </w:tabs>
        <w:rPr>
          <w:rFonts w:hint="default" w:ascii="Arial" w:hAnsi="Arial" w:cs="Arial"/>
          <w:sz w:val="32"/>
          <w:szCs w:val="32"/>
        </w:rPr>
      </w:pPr>
      <w:r>
        <w:rPr>
          <w:rFonts w:hint="default" w:ascii="Arial" w:hAnsi="Arial" w:cs="Arial"/>
          <w:sz w:val="32"/>
          <w:szCs w:val="32"/>
          <w:rtl w:val="0"/>
        </w:rPr>
        <w:t>Tên sản phẩm : …………………………………………………………………………………....</w:t>
      </w:r>
    </w:p>
    <w:p>
      <w:pPr>
        <w:tabs>
          <w:tab w:val="left" w:pos="2140"/>
        </w:tabs>
        <w:rPr>
          <w:rFonts w:hint="default" w:ascii="Arial" w:hAnsi="Arial" w:cs="Arial"/>
          <w:sz w:val="32"/>
          <w:szCs w:val="32"/>
        </w:rPr>
      </w:pPr>
      <w:r>
        <w:rPr>
          <w:rFonts w:hint="default" w:ascii="Arial" w:hAnsi="Arial" w:cs="Arial"/>
          <w:sz w:val="32"/>
          <w:szCs w:val="32"/>
          <w:rtl w:val="0"/>
        </w:rPr>
        <w:t>Loại sản phẩm : …………………………………………………………………………………...</w:t>
      </w:r>
    </w:p>
    <w:p>
      <w:pPr>
        <w:tabs>
          <w:tab w:val="left" w:pos="2140"/>
        </w:tabs>
        <w:rPr>
          <w:rFonts w:hint="default" w:ascii="Arial" w:hAnsi="Arial" w:cs="Arial"/>
          <w:sz w:val="32"/>
          <w:szCs w:val="32"/>
        </w:rPr>
      </w:pPr>
      <w:r>
        <w:rPr>
          <w:rFonts w:hint="default" w:ascii="Arial" w:hAnsi="Arial" w:cs="Arial"/>
          <w:sz w:val="32"/>
          <w:szCs w:val="32"/>
          <w:rtl w:val="0"/>
        </w:rPr>
        <w:t>Đơn vị tính : ………………………………………………………………………………………...</w:t>
      </w:r>
    </w:p>
    <w:p>
      <w:pPr>
        <w:tabs>
          <w:tab w:val="left" w:pos="2140"/>
        </w:tabs>
        <w:rPr>
          <w:rFonts w:hint="default" w:ascii="Arial" w:hAnsi="Arial" w:cs="Arial"/>
          <w:sz w:val="32"/>
          <w:szCs w:val="32"/>
        </w:rPr>
      </w:pPr>
      <w:r>
        <w:rPr>
          <w:rFonts w:hint="default" w:ascii="Arial" w:hAnsi="Arial" w:cs="Arial"/>
          <w:sz w:val="32"/>
          <w:szCs w:val="32"/>
          <w:rtl w:val="0"/>
        </w:rPr>
        <w:t>Số lượng : ……………………………………………………………………………………….…...</w:t>
      </w:r>
    </w:p>
    <w:p>
      <w:pPr>
        <w:tabs>
          <w:tab w:val="left" w:pos="2140"/>
        </w:tabs>
        <w:rPr>
          <w:rFonts w:hint="default" w:ascii="Arial" w:hAnsi="Arial" w:cs="Arial"/>
          <w:sz w:val="32"/>
          <w:szCs w:val="32"/>
        </w:rPr>
      </w:pPr>
      <w:r>
        <w:rPr>
          <w:rFonts w:hint="default" w:ascii="Arial" w:hAnsi="Arial" w:cs="Arial"/>
          <w:sz w:val="32"/>
          <w:szCs w:val="32"/>
          <w:rtl w:val="0"/>
        </w:rPr>
        <w:t>Đơn giá : ……………………………………………………………………………………….……..</w:t>
      </w: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r>
        <w:rPr>
          <w:rFonts w:hint="default" w:ascii="Arial" w:hAnsi="Arial" w:cs="Arial"/>
        </w:rPr>
        <w:pict>
          <v:rect id="_x0000_i1050" o:spt="1" style="height:1.5pt;width:0pt;" fillcolor="#A0A0A0" filled="t" stroked="f" coordsize="21600,21600" o:hr="t" o:hrstd="t" o:hralign="center">
            <v:path/>
            <v:fill on="t" focussize="0,0"/>
            <v:stroke on="f"/>
            <v:imagedata o:title=""/>
            <o:lock v:ext="edit"/>
            <w10:wrap type="none"/>
            <w10:anchorlock/>
          </v:rect>
        </w:pict>
      </w:r>
    </w:p>
    <w:p>
      <w:pPr>
        <w:tabs>
          <w:tab w:val="left" w:pos="2140"/>
        </w:tabs>
        <w:rPr>
          <w:rFonts w:hint="default" w:ascii="Arial" w:hAnsi="Arial" w:cs="Arial"/>
          <w:sz w:val="32"/>
          <w:szCs w:val="32"/>
        </w:rPr>
      </w:pPr>
      <w:r>
        <w:rPr>
          <w:rFonts w:hint="default" w:ascii="Arial" w:hAnsi="Arial" w:cs="Arial"/>
          <w:sz w:val="32"/>
          <w:szCs w:val="32"/>
          <w:rtl w:val="0"/>
        </w:rPr>
        <w:t>Quy định 14 : Số lượng không được dưới 10 , nếu dưới 10 phải thông báo yêu cầu nhập thêm hàng về .</w:t>
      </w: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jc w:val="center"/>
        <w:rPr>
          <w:rFonts w:hint="default" w:ascii="Arial" w:hAnsi="Arial" w:eastAsia="Arial" w:cs="Arial"/>
          <w:b/>
          <w:sz w:val="28"/>
          <w:szCs w:val="28"/>
        </w:rPr>
      </w:pPr>
      <w:r>
        <w:rPr>
          <w:rFonts w:hint="default" w:ascii="Arial" w:hAnsi="Arial" w:eastAsia="Arial" w:cs="Arial"/>
          <w:b/>
          <w:sz w:val="28"/>
          <w:szCs w:val="28"/>
          <w:rtl w:val="0"/>
        </w:rPr>
        <w:t>BẢNG TRÁCH NHIỆM YÊU CẦU NGHIỆP VỤ</w:t>
      </w:r>
    </w:p>
    <w:tbl>
      <w:tblPr>
        <w:tblStyle w:val="18"/>
        <w:tblW w:w="102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30"/>
        <w:gridCol w:w="2445"/>
        <w:gridCol w:w="2550"/>
        <w:gridCol w:w="2565"/>
        <w:gridCol w:w="20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b/>
                <w:sz w:val="28"/>
                <w:szCs w:val="28"/>
              </w:rPr>
            </w:pPr>
            <w:r>
              <w:rPr>
                <w:rFonts w:hint="default" w:ascii="Arial" w:hAnsi="Arial" w:cs="Arial"/>
                <w:b/>
                <w:sz w:val="28"/>
                <w:szCs w:val="28"/>
                <w:rtl w:val="0"/>
              </w:rPr>
              <w:t>STT</w:t>
            </w:r>
          </w:p>
        </w:tc>
        <w:tc>
          <w:p>
            <w:pPr>
              <w:tabs>
                <w:tab w:val="left" w:pos="2140"/>
              </w:tabs>
              <w:spacing w:after="0" w:line="240" w:lineRule="auto"/>
              <w:rPr>
                <w:rFonts w:hint="default" w:ascii="Arial" w:hAnsi="Arial" w:cs="Arial"/>
                <w:b/>
                <w:sz w:val="28"/>
                <w:szCs w:val="28"/>
              </w:rPr>
            </w:pPr>
            <w:r>
              <w:rPr>
                <w:rFonts w:hint="default" w:ascii="Arial" w:hAnsi="Arial" w:cs="Arial"/>
                <w:b/>
                <w:sz w:val="28"/>
                <w:szCs w:val="28"/>
                <w:rtl w:val="0"/>
              </w:rPr>
              <w:t>Nghiệp vụ</w:t>
            </w:r>
          </w:p>
        </w:tc>
        <w:tc>
          <w:p>
            <w:pPr>
              <w:tabs>
                <w:tab w:val="left" w:pos="2140"/>
              </w:tabs>
              <w:spacing w:after="0" w:line="240" w:lineRule="auto"/>
              <w:rPr>
                <w:rFonts w:hint="default" w:ascii="Arial" w:hAnsi="Arial" w:cs="Arial"/>
                <w:b/>
                <w:sz w:val="28"/>
                <w:szCs w:val="28"/>
              </w:rPr>
            </w:pPr>
            <w:r>
              <w:rPr>
                <w:rFonts w:hint="default" w:ascii="Arial" w:hAnsi="Arial" w:cs="Arial"/>
                <w:b/>
                <w:sz w:val="28"/>
                <w:szCs w:val="28"/>
                <w:rtl w:val="0"/>
              </w:rPr>
              <w:t>Người dùng</w:t>
            </w:r>
          </w:p>
        </w:tc>
        <w:tc>
          <w:p>
            <w:pPr>
              <w:tabs>
                <w:tab w:val="left" w:pos="2140"/>
              </w:tabs>
              <w:spacing w:after="0" w:line="240" w:lineRule="auto"/>
              <w:rPr>
                <w:rFonts w:hint="default" w:ascii="Arial" w:hAnsi="Arial" w:cs="Arial"/>
                <w:b/>
                <w:sz w:val="28"/>
                <w:szCs w:val="28"/>
              </w:rPr>
            </w:pPr>
            <w:r>
              <w:rPr>
                <w:rFonts w:hint="default" w:ascii="Arial" w:hAnsi="Arial" w:cs="Arial"/>
                <w:b/>
                <w:sz w:val="28"/>
                <w:szCs w:val="28"/>
                <w:rtl w:val="0"/>
              </w:rPr>
              <w:t>Phần mềm</w:t>
            </w:r>
          </w:p>
        </w:tc>
        <w:tc>
          <w:p>
            <w:pPr>
              <w:tabs>
                <w:tab w:val="left" w:pos="2140"/>
              </w:tabs>
              <w:spacing w:after="0" w:line="240" w:lineRule="auto"/>
              <w:rPr>
                <w:rFonts w:hint="default" w:ascii="Arial" w:hAnsi="Arial" w:cs="Arial"/>
                <w:b/>
                <w:sz w:val="28"/>
                <w:szCs w:val="28"/>
              </w:rPr>
            </w:pPr>
            <w:r>
              <w:rPr>
                <w:rFonts w:hint="default" w:ascii="Arial" w:hAnsi="Arial" w:cs="Arial"/>
                <w:b/>
                <w:sz w:val="28"/>
                <w:szCs w:val="28"/>
                <w:rtl w:val="0"/>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1</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Tra cứu hàng hóa</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Cung cấp thông tin về hàng hóa</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Tìm và xuất thông tin liên quan</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Tìm gần đúng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2</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Quản lý nhân viên</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Cung cấp thông tin về hồ sơ nhân viên</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Kiểm tra quy định và ghi nhận</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Cập nhật, xóa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3</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Nhập hàng hóa</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Cung cấp thông tin về hàng hóa</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Kiểm tra ghi nhận</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Cập nhật, xóa hàng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4</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Thống kê doanh thu</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Cung cấp thông tin thống kê</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Xuất thông tin liên quan</w:t>
            </w:r>
          </w:p>
        </w:tc>
        <w:tc>
          <w:p>
            <w:pPr>
              <w:tabs>
                <w:tab w:val="left" w:pos="2140"/>
              </w:tabs>
              <w:spacing w:after="0" w:line="240" w:lineRule="auto"/>
              <w:rPr>
                <w:rFonts w:hint="default" w:ascii="Arial" w:hAnsi="Arial" w:cs="Arial"/>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5</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Lập hóa đơn</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Cung cấp thông tin về hàng hóa</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In ấn và lưu thông tin hóa đơn</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Cập nhật, xóa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6</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Kiểm kê hàng tồn kho</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Cung cấp thông tin về hàng hóa</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Xuất thông tin hàng hóa liên quan</w:t>
            </w:r>
          </w:p>
        </w:tc>
        <w:tc>
          <w:p>
            <w:pPr>
              <w:tabs>
                <w:tab w:val="left" w:pos="2140"/>
              </w:tabs>
              <w:spacing w:after="0" w:line="240" w:lineRule="auto"/>
              <w:rPr>
                <w:rFonts w:hint="default" w:ascii="Arial" w:hAnsi="Arial" w:cs="Arial"/>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7</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Tổ chức chương trình khuyến mãi</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Cung cấp thông tin chương trình khuyến mãi</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Lưu thông tin chương trình khuyến mãi</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Cập nhật , xóa thông tin chương trình khuyến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8</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Xuất báo cáo bằng PDF</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Cung cấp thông tin về hàng hóa, nhân viên</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Xuất thông tin về hàng hóa, nhân viên liên quan</w:t>
            </w:r>
          </w:p>
        </w:tc>
        <w:tc>
          <w:p>
            <w:pPr>
              <w:tabs>
                <w:tab w:val="left" w:pos="2140"/>
              </w:tabs>
              <w:spacing w:after="0" w:line="240" w:lineRule="auto"/>
              <w:rPr>
                <w:rFonts w:hint="default" w:ascii="Arial" w:hAnsi="Arial" w:cs="Arial"/>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9</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Xuất hóa đơn bằng PDF</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Cung cấp thông tin về khách hàng, hàng hóa khách yêu cầu</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Xuất thông tin về khách hàng, hàng hóa khách yêu cầu</w:t>
            </w:r>
          </w:p>
        </w:tc>
        <w:tc>
          <w:p>
            <w:pPr>
              <w:tabs>
                <w:tab w:val="left" w:pos="2140"/>
              </w:tabs>
              <w:spacing w:after="0" w:line="240" w:lineRule="auto"/>
              <w:rPr>
                <w:rFonts w:hint="default" w:ascii="Arial" w:hAnsi="Arial" w:cs="Arial"/>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10</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Đăng nhập</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Cung cấp tài khoản , mật khẩu</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Kiểm tra tài khoản, mật khẩu</w:t>
            </w:r>
          </w:p>
        </w:tc>
        <w:tc>
          <w:p>
            <w:pPr>
              <w:tabs>
                <w:tab w:val="left" w:pos="2140"/>
              </w:tabs>
              <w:spacing w:after="0" w:line="240" w:lineRule="auto"/>
              <w:rPr>
                <w:rFonts w:hint="default" w:ascii="Arial" w:hAnsi="Arial" w:cs="Arial"/>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11</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Phân loại hàng theo danh mục</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Cung cấp thông tin về loại hàng hóa</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Xuất thông tin về loại hàng hóa theo danh mục</w:t>
            </w:r>
          </w:p>
        </w:tc>
        <w:tc>
          <w:p>
            <w:pPr>
              <w:tabs>
                <w:tab w:val="left" w:pos="2140"/>
              </w:tabs>
              <w:spacing w:after="0" w:line="240" w:lineRule="auto"/>
              <w:rPr>
                <w:rFonts w:hint="default" w:ascii="Arial" w:hAnsi="Arial" w:cs="Arial"/>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12</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Quản lý tài khoản</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Cung cấp thông tin liên quan đến tài khoản</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Xuất thông tin liên quan đến tài khoản</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Cập nhật, xóa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13</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Quản lý khách hàng</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Cung cấp thông tin của khách hàng</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Xuất thông tin liên quan đến khách hàng</w:t>
            </w:r>
          </w:p>
        </w:tc>
        <w:tc>
          <w:p>
            <w:pPr>
              <w:tabs>
                <w:tab w:val="left" w:pos="2140"/>
              </w:tabs>
              <w:spacing w:after="0" w:line="240" w:lineRule="auto"/>
              <w:rPr>
                <w:rFonts w:hint="default" w:ascii="Arial" w:hAnsi="Arial" w:cs="Arial"/>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14</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Quản lý sản phẩm</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Cung cấp thông tin về sản phẩm</w:t>
            </w:r>
          </w:p>
        </w:tc>
        <w:tc>
          <w:p>
            <w:pPr>
              <w:tabs>
                <w:tab w:val="left" w:pos="2140"/>
              </w:tabs>
              <w:spacing w:after="0" w:line="240" w:lineRule="auto"/>
              <w:rPr>
                <w:rFonts w:hint="default" w:ascii="Arial" w:hAnsi="Arial" w:cs="Arial"/>
                <w:sz w:val="28"/>
                <w:szCs w:val="28"/>
              </w:rPr>
            </w:pP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Cập nhật, xóa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15</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Phục hồi dữ liệu</w:t>
            </w:r>
          </w:p>
        </w:tc>
        <w:tc>
          <w:p>
            <w:pPr>
              <w:tabs>
                <w:tab w:val="left" w:pos="2140"/>
              </w:tabs>
              <w:spacing w:after="0" w:line="240" w:lineRule="auto"/>
              <w:rPr>
                <w:rFonts w:hint="default" w:ascii="Arial" w:hAnsi="Arial" w:cs="Arial"/>
                <w:sz w:val="28"/>
                <w:szCs w:val="28"/>
              </w:rPr>
            </w:pP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 xml:space="preserve">Xuất thông tin về dữ liệu đã xóa </w:t>
            </w:r>
          </w:p>
        </w:tc>
        <w:tc>
          <w:p>
            <w:pPr>
              <w:tabs>
                <w:tab w:val="left" w:pos="2140"/>
              </w:tabs>
              <w:spacing w:after="0" w:line="240" w:lineRule="auto"/>
              <w:rPr>
                <w:rFonts w:hint="default" w:ascii="Arial" w:hAnsi="Arial" w:cs="Arial"/>
                <w:sz w:val="28"/>
                <w:szCs w:val="28"/>
              </w:rPr>
            </w:pPr>
          </w:p>
        </w:tc>
      </w:tr>
    </w:tbl>
    <w:p>
      <w:pPr>
        <w:tabs>
          <w:tab w:val="left" w:pos="2140"/>
        </w:tabs>
        <w:rPr>
          <w:rFonts w:hint="default" w:ascii="Arial" w:hAnsi="Arial" w:cs="Arial"/>
          <w:sz w:val="32"/>
          <w:szCs w:val="32"/>
        </w:rPr>
      </w:pPr>
    </w:p>
    <w:p>
      <w:pPr>
        <w:tabs>
          <w:tab w:val="left" w:pos="2140"/>
        </w:tabs>
        <w:rPr>
          <w:rFonts w:hint="default" w:ascii="Arial" w:hAnsi="Arial" w:cs="Arial"/>
          <w:sz w:val="32"/>
          <w:szCs w:val="32"/>
        </w:rPr>
      </w:pPr>
    </w:p>
    <w:p>
      <w:pPr>
        <w:tabs>
          <w:tab w:val="left" w:pos="2140"/>
        </w:tabs>
        <w:rPr>
          <w:rFonts w:hint="default" w:ascii="Arial" w:hAnsi="Arial" w:eastAsia="Arial" w:cs="Arial"/>
          <w:b/>
          <w:sz w:val="28"/>
          <w:szCs w:val="28"/>
        </w:rPr>
      </w:pPr>
      <w:r>
        <w:rPr>
          <w:rFonts w:hint="default" w:ascii="Arial" w:hAnsi="Arial" w:cs="Arial"/>
          <w:sz w:val="32"/>
          <w:szCs w:val="32"/>
          <w:rtl w:val="0"/>
        </w:rPr>
        <w:tab/>
      </w:r>
      <w:r>
        <w:rPr>
          <w:rFonts w:hint="default" w:ascii="Arial" w:hAnsi="Arial" w:cs="Arial"/>
          <w:sz w:val="32"/>
          <w:szCs w:val="32"/>
          <w:rtl w:val="0"/>
        </w:rPr>
        <w:tab/>
      </w:r>
      <w:r>
        <w:rPr>
          <w:rFonts w:hint="default" w:ascii="Arial" w:hAnsi="Arial" w:cs="Arial"/>
          <w:sz w:val="32"/>
          <w:szCs w:val="32"/>
          <w:rtl w:val="0"/>
        </w:rPr>
        <w:tab/>
      </w:r>
      <w:r>
        <w:rPr>
          <w:rFonts w:hint="default" w:ascii="Arial" w:hAnsi="Arial" w:eastAsia="Arial" w:cs="Arial"/>
          <w:b/>
          <w:sz w:val="28"/>
          <w:szCs w:val="28"/>
          <w:rtl w:val="0"/>
        </w:rPr>
        <w:t>DANH SÁCH YÊU CẦU TIẾN HÓA</w:t>
      </w:r>
    </w:p>
    <w:tbl>
      <w:tblPr>
        <w:tblStyle w:val="19"/>
        <w:tblW w:w="1044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20"/>
        <w:gridCol w:w="3675"/>
        <w:gridCol w:w="2850"/>
        <w:gridCol w:w="31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8"/>
                <w:szCs w:val="28"/>
              </w:rPr>
            </w:pPr>
            <w:r>
              <w:rPr>
                <w:rFonts w:hint="default" w:ascii="Arial" w:hAnsi="Arial" w:cs="Arial"/>
                <w:b/>
                <w:sz w:val="28"/>
                <w:szCs w:val="28"/>
                <w:rtl w:val="0"/>
              </w:rPr>
              <w:t>STT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8"/>
                <w:szCs w:val="28"/>
              </w:rPr>
            </w:pPr>
            <w:r>
              <w:rPr>
                <w:rFonts w:hint="default" w:ascii="Arial" w:hAnsi="Arial" w:cs="Arial"/>
                <w:b/>
                <w:sz w:val="28"/>
                <w:szCs w:val="28"/>
                <w:rtl w:val="0"/>
              </w:rPr>
              <w:t>Nghiệp vụ</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8"/>
                <w:szCs w:val="28"/>
              </w:rPr>
            </w:pPr>
            <w:r>
              <w:rPr>
                <w:rFonts w:hint="default" w:ascii="Arial" w:hAnsi="Arial" w:cs="Arial"/>
                <w:b/>
                <w:sz w:val="28"/>
                <w:szCs w:val="28"/>
                <w:rtl w:val="0"/>
              </w:rPr>
              <w:t>Tham số cần thay đổi</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8"/>
                <w:szCs w:val="28"/>
              </w:rPr>
            </w:pPr>
            <w:r>
              <w:rPr>
                <w:rFonts w:hint="default" w:ascii="Arial" w:hAnsi="Arial" w:cs="Arial"/>
                <w:b/>
                <w:sz w:val="28"/>
                <w:szCs w:val="28"/>
                <w:rtl w:val="0"/>
              </w:rPr>
              <w:t>Miền giá trị cần thay đổi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Thay đổi quy định nhập hàng hóa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Số lượng và tên các loại hàng hóa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Loại hàng hóa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Thay đổi quy định tiếp nhận nhân viên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Tuổi tối đa và tuổi tối thiểu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Thay đổi quy định bán hàng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Tình trạng hàng và chương trình khuyến mãi của mặt hàng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bl>
    <w:p>
      <w:pPr>
        <w:tabs>
          <w:tab w:val="left" w:pos="2140"/>
        </w:tabs>
        <w:rPr>
          <w:rFonts w:hint="default" w:ascii="Arial" w:hAnsi="Arial" w:cs="Arial"/>
        </w:rPr>
      </w:pPr>
    </w:p>
    <w:p>
      <w:pPr>
        <w:tabs>
          <w:tab w:val="left" w:pos="2140"/>
        </w:tabs>
        <w:rPr>
          <w:rFonts w:hint="default" w:ascii="Arial" w:hAnsi="Arial" w:cs="Arial"/>
        </w:rPr>
      </w:pPr>
      <w:r>
        <w:rPr>
          <w:rFonts w:hint="default" w:ascii="Arial" w:hAnsi="Arial" w:cs="Arial"/>
          <w:rtl w:val="0"/>
        </w:rPr>
        <w:tab/>
      </w:r>
      <w:r>
        <w:rPr>
          <w:rFonts w:hint="default" w:ascii="Arial" w:hAnsi="Arial" w:cs="Arial"/>
          <w:rtl w:val="0"/>
        </w:rPr>
        <w:tab/>
      </w:r>
      <w:r>
        <w:rPr>
          <w:rFonts w:hint="default" w:ascii="Arial" w:hAnsi="Arial" w:cs="Arial"/>
          <w:rtl w:val="0"/>
        </w:rPr>
        <w:tab/>
      </w:r>
    </w:p>
    <w:p>
      <w:pPr>
        <w:tabs>
          <w:tab w:val="left" w:pos="2140"/>
        </w:tabs>
        <w:rPr>
          <w:rFonts w:hint="default" w:ascii="Arial" w:hAnsi="Arial" w:cs="Arial"/>
          <w:sz w:val="32"/>
          <w:szCs w:val="32"/>
        </w:rPr>
      </w:pPr>
    </w:p>
    <w:p>
      <w:pPr>
        <w:tabs>
          <w:tab w:val="left" w:pos="2140"/>
        </w:tabs>
        <w:jc w:val="center"/>
        <w:rPr>
          <w:rFonts w:hint="default" w:ascii="Arial" w:hAnsi="Arial" w:eastAsia="Arial" w:cs="Arial"/>
          <w:b/>
          <w:sz w:val="28"/>
          <w:szCs w:val="28"/>
        </w:rPr>
      </w:pPr>
      <w:r>
        <w:rPr>
          <w:rFonts w:hint="default" w:ascii="Arial" w:hAnsi="Arial" w:eastAsia="Arial" w:cs="Arial"/>
          <w:b/>
          <w:sz w:val="28"/>
          <w:szCs w:val="28"/>
          <w:rtl w:val="0"/>
        </w:rPr>
        <w:t>BẢNG TRÁCH NHIỆM YÊU CẦU TIẾN HÓA</w:t>
      </w:r>
    </w:p>
    <w:tbl>
      <w:tblPr>
        <w:tblStyle w:val="20"/>
        <w:tblW w:w="10785" w:type="dxa"/>
        <w:tblInd w:w="-4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75"/>
        <w:gridCol w:w="2610"/>
        <w:gridCol w:w="2805"/>
        <w:gridCol w:w="2235"/>
        <w:gridCol w:w="24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8"/>
                <w:szCs w:val="28"/>
              </w:rPr>
            </w:pPr>
            <w:r>
              <w:rPr>
                <w:rFonts w:hint="default" w:ascii="Arial" w:hAnsi="Arial" w:cs="Arial"/>
                <w:b/>
                <w:sz w:val="28"/>
                <w:szCs w:val="28"/>
                <w:rtl w:val="0"/>
              </w:rPr>
              <w:t>STT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8"/>
                <w:szCs w:val="28"/>
              </w:rPr>
            </w:pPr>
            <w:r>
              <w:rPr>
                <w:rFonts w:hint="default" w:ascii="Arial" w:hAnsi="Arial" w:cs="Arial"/>
                <w:b/>
                <w:sz w:val="28"/>
                <w:szCs w:val="28"/>
                <w:rtl w:val="0"/>
              </w:rPr>
              <w:t>Nghiệp vụ</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8"/>
                <w:szCs w:val="28"/>
              </w:rPr>
            </w:pPr>
            <w:r>
              <w:rPr>
                <w:rFonts w:hint="default" w:ascii="Arial" w:hAnsi="Arial" w:cs="Arial"/>
                <w:b/>
                <w:sz w:val="28"/>
                <w:szCs w:val="28"/>
                <w:rtl w:val="0"/>
              </w:rPr>
              <w:t>Người dùng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8"/>
                <w:szCs w:val="28"/>
              </w:rPr>
            </w:pPr>
            <w:r>
              <w:rPr>
                <w:rFonts w:hint="default" w:ascii="Arial" w:hAnsi="Arial" w:cs="Arial"/>
                <w:b/>
                <w:sz w:val="28"/>
                <w:szCs w:val="28"/>
                <w:rtl w:val="0"/>
              </w:rPr>
              <w:t>Phần mềm</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8"/>
                <w:szCs w:val="28"/>
              </w:rPr>
            </w:pPr>
            <w:r>
              <w:rPr>
                <w:rFonts w:hint="default" w:ascii="Arial" w:hAnsi="Arial" w:cs="Arial"/>
                <w:b/>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Thay đổi quy định nhập hàng hóa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Cho biết số lượng mới, loại hàng mới</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Ghi nhận giá trị mới và thay đổi cách thức kiểm tra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Cho phép hủy và cập nhật lại thông tin về số lượng hàng, loại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Thay đổi quy định tiếp nhận nhân viên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Cho biết độ tuổi tối thiểu, độ tuổi tối đa mới được áp dụng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Ghi nhận giá trị mới và cách thức kiểm tra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 xml:space="preserve">Thay đổi quy định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bán hàng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Cho biết tình trạng hàng mới, chương trình khuyến mãi mới của mặt hàng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Ghi nhận giá trị mới và cách thức kiểm tra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Cho phép hủy và cập nhật thông tin về tình trạng hàng và chương trình khuyến mãi của mặt hàng</w:t>
            </w:r>
          </w:p>
        </w:tc>
      </w:tr>
    </w:tbl>
    <w:p>
      <w:pPr>
        <w:tabs>
          <w:tab w:val="left" w:pos="2140"/>
        </w:tabs>
        <w:rPr>
          <w:rFonts w:hint="default" w:ascii="Arial" w:hAnsi="Arial" w:cs="Arial"/>
          <w:sz w:val="32"/>
          <w:szCs w:val="32"/>
        </w:rPr>
      </w:pPr>
    </w:p>
    <w:p>
      <w:pPr>
        <w:tabs>
          <w:tab w:val="left" w:pos="2140"/>
        </w:tabs>
        <w:jc w:val="center"/>
        <w:rPr>
          <w:rFonts w:hint="default" w:ascii="Arial" w:hAnsi="Arial" w:cs="Arial"/>
          <w:sz w:val="32"/>
          <w:szCs w:val="32"/>
        </w:rPr>
      </w:pPr>
    </w:p>
    <w:p>
      <w:pPr>
        <w:pStyle w:val="9"/>
        <w:tabs>
          <w:tab w:val="left" w:pos="2140"/>
        </w:tabs>
        <w:jc w:val="center"/>
        <w:rPr>
          <w:rFonts w:hint="default" w:ascii="Arial" w:hAnsi="Arial" w:eastAsia="Arial" w:cs="Arial"/>
          <w:sz w:val="36"/>
          <w:szCs w:val="36"/>
        </w:rPr>
      </w:pPr>
      <w:bookmarkStart w:id="0" w:name="_b3pu43maet60" w:colFirst="0" w:colLast="0"/>
      <w:bookmarkEnd w:id="0"/>
      <w:r>
        <w:rPr>
          <w:rFonts w:hint="default" w:ascii="Arial" w:hAnsi="Arial" w:eastAsia="Arial" w:cs="Arial"/>
          <w:sz w:val="36"/>
          <w:szCs w:val="36"/>
          <w:rtl w:val="0"/>
        </w:rPr>
        <w:t>YÊU CẦU HIỆU QUẢ</w:t>
      </w:r>
    </w:p>
    <w:p>
      <w:pPr>
        <w:numPr>
          <w:ilvl w:val="0"/>
          <w:numId w:val="3"/>
        </w:numPr>
        <w:tabs>
          <w:tab w:val="left" w:pos="2140"/>
        </w:tabs>
        <w:spacing w:after="0" w:afterAutospacing="0"/>
        <w:ind w:left="720" w:hanging="360"/>
        <w:jc w:val="left"/>
        <w:rPr>
          <w:rFonts w:hint="default" w:ascii="Arial" w:hAnsi="Arial" w:cs="Arial"/>
          <w:sz w:val="32"/>
          <w:szCs w:val="32"/>
          <w:u w:val="none"/>
        </w:rPr>
      </w:pPr>
      <w:r>
        <w:rPr>
          <w:rFonts w:hint="default" w:ascii="Arial" w:hAnsi="Arial" w:cs="Arial"/>
          <w:sz w:val="32"/>
          <w:szCs w:val="32"/>
          <w:rtl w:val="0"/>
        </w:rPr>
        <w:t>Máy tính với CPU Pentium IV 2.4, Ram 1GB</w:t>
      </w:r>
    </w:p>
    <w:p>
      <w:pPr>
        <w:numPr>
          <w:ilvl w:val="0"/>
          <w:numId w:val="3"/>
        </w:numPr>
        <w:tabs>
          <w:tab w:val="left" w:pos="2140"/>
        </w:tabs>
        <w:ind w:left="720" w:hanging="360"/>
        <w:jc w:val="left"/>
        <w:rPr>
          <w:rFonts w:hint="default" w:ascii="Arial" w:hAnsi="Arial" w:cs="Arial"/>
          <w:sz w:val="32"/>
          <w:szCs w:val="32"/>
          <w:u w:val="none"/>
        </w:rPr>
      </w:pPr>
      <w:r>
        <w:rPr>
          <w:rFonts w:hint="default" w:ascii="Arial" w:hAnsi="Arial" w:cs="Arial"/>
          <w:sz w:val="32"/>
          <w:szCs w:val="32"/>
          <w:rtl w:val="0"/>
        </w:rPr>
        <w:t>Đĩa cứng: 100GB</w:t>
      </w:r>
    </w:p>
    <w:p>
      <w:pPr>
        <w:tabs>
          <w:tab w:val="left" w:pos="2140"/>
        </w:tabs>
        <w:jc w:val="center"/>
        <w:rPr>
          <w:rFonts w:hint="default" w:ascii="Arial" w:hAnsi="Arial" w:cs="Arial"/>
          <w:sz w:val="32"/>
          <w:szCs w:val="32"/>
        </w:rPr>
      </w:pPr>
    </w:p>
    <w:tbl>
      <w:tblPr>
        <w:tblStyle w:val="21"/>
        <w:tblW w:w="934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85"/>
        <w:gridCol w:w="2535"/>
        <w:gridCol w:w="1950"/>
        <w:gridCol w:w="2715"/>
        <w:gridCol w:w="12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8"/>
                <w:szCs w:val="28"/>
              </w:rPr>
            </w:pPr>
            <w:r>
              <w:rPr>
                <w:rFonts w:hint="default" w:ascii="Arial" w:hAnsi="Arial" w:cs="Arial"/>
                <w:b/>
                <w:sz w:val="28"/>
                <w:szCs w:val="28"/>
                <w:rtl w:val="0"/>
              </w:rPr>
              <w:t>STT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8"/>
                <w:szCs w:val="28"/>
              </w:rPr>
            </w:pPr>
            <w:r>
              <w:rPr>
                <w:rFonts w:hint="default" w:ascii="Arial" w:hAnsi="Arial" w:cs="Arial"/>
                <w:b/>
                <w:sz w:val="28"/>
                <w:szCs w:val="28"/>
                <w:rtl w:val="0"/>
              </w:rPr>
              <w:t xml:space="preserve">Nghiệp vụ </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8"/>
                <w:szCs w:val="28"/>
              </w:rPr>
            </w:pPr>
            <w:r>
              <w:rPr>
                <w:rFonts w:hint="default" w:ascii="Arial" w:hAnsi="Arial" w:cs="Arial"/>
                <w:b/>
                <w:sz w:val="28"/>
                <w:szCs w:val="28"/>
                <w:rtl w:val="0"/>
              </w:rPr>
              <w:t xml:space="preserve">Tốc độ xử lí </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8"/>
                <w:szCs w:val="28"/>
              </w:rPr>
            </w:pPr>
            <w:r>
              <w:rPr>
                <w:rFonts w:hint="default" w:ascii="Arial" w:hAnsi="Arial" w:cs="Arial"/>
                <w:b/>
                <w:sz w:val="28"/>
                <w:szCs w:val="28"/>
                <w:rtl w:val="0"/>
              </w:rPr>
              <w:t>Dung lượng lưu trữ</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8"/>
                <w:szCs w:val="28"/>
              </w:rPr>
            </w:pPr>
            <w:r>
              <w:rPr>
                <w:rFonts w:hint="default" w:ascii="Arial" w:hAnsi="Arial" w:cs="Arial"/>
                <w:b/>
                <w:sz w:val="28"/>
                <w:szCs w:val="28"/>
                <w:rtl w:val="0"/>
              </w:rPr>
              <w:t>Ghi chú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1</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Tra cứu hàng hóa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Ngay tức thì</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Tìm gần đúng hoặc chính xác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2</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Tiếp nhận nhân viên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60 hồ sơ/ giờ</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5kb/hồ sơ</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3</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Nhập hàng hóa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30 phiếu nhập/ giờ</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5kb/ phiếu nhập</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Không bao gồm ảnh hàng hóa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4</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Thống kê doanh thu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Ngay tức thì</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5kb/ báo cáo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5</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Lập hóa đơn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60 hóa đơn / giờ</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2kb/ hóa đơn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6</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Kiểm kê hàng tồn kho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ngay tức thì</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7</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Tổ chức chương trình khuyến mãi</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1 sự kiện khuyến mãi/ ngày</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8</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Xuất báo cáo bằng PDF</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10 báo cáo / giờ</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5kb/ báo cáo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9</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Xuất hóa đơn bằng PDF</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120 hóa đơn / giờ</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5kb/ báo cáo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10</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Đăng nhập</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ngay tức thì</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11</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Phân loại hàng theo danh mục</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ngay tức thì</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12</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Quản lý tài khoản</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ngay tức thì</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13</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Quản lý khách hàng</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ngay tức thì</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14</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Quản lý sản phẩm</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ngay tức thì</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15</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Phục hồi dữ liệu</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ngay tức thì</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r>
    </w:tbl>
    <w:p>
      <w:pPr>
        <w:tabs>
          <w:tab w:val="left" w:pos="2140"/>
        </w:tabs>
        <w:jc w:val="left"/>
        <w:rPr>
          <w:rFonts w:hint="default" w:ascii="Arial" w:hAnsi="Arial" w:cs="Arial"/>
          <w:sz w:val="32"/>
          <w:szCs w:val="32"/>
        </w:rPr>
      </w:pPr>
    </w:p>
    <w:p>
      <w:pPr>
        <w:pStyle w:val="2"/>
        <w:tabs>
          <w:tab w:val="left" w:pos="2140"/>
        </w:tabs>
        <w:jc w:val="center"/>
        <w:rPr>
          <w:rFonts w:hint="default" w:ascii="Arial" w:hAnsi="Arial" w:eastAsia="Arial" w:cs="Arial"/>
          <w:sz w:val="36"/>
          <w:szCs w:val="36"/>
        </w:rPr>
      </w:pPr>
      <w:bookmarkStart w:id="1" w:name="_spqww2qw9wam" w:colFirst="0" w:colLast="0"/>
      <w:bookmarkEnd w:id="1"/>
    </w:p>
    <w:p>
      <w:pPr>
        <w:pStyle w:val="2"/>
        <w:tabs>
          <w:tab w:val="left" w:pos="2140"/>
        </w:tabs>
        <w:jc w:val="center"/>
        <w:rPr>
          <w:rFonts w:hint="default" w:ascii="Arial" w:hAnsi="Arial" w:eastAsia="Arial" w:cs="Arial"/>
          <w:sz w:val="36"/>
          <w:szCs w:val="36"/>
        </w:rPr>
      </w:pPr>
      <w:bookmarkStart w:id="2" w:name="_exa9ma7jr61y" w:colFirst="0" w:colLast="0"/>
      <w:bookmarkEnd w:id="2"/>
      <w:r>
        <w:rPr>
          <w:rFonts w:hint="default" w:ascii="Arial" w:hAnsi="Arial" w:eastAsia="Arial" w:cs="Arial"/>
          <w:sz w:val="36"/>
          <w:szCs w:val="36"/>
          <w:rtl w:val="0"/>
        </w:rPr>
        <w:t>BẢNG TRÁCH NHIỆM YÊU CẦU HIỆU QUẢ</w:t>
      </w:r>
    </w:p>
    <w:p>
      <w:pPr>
        <w:tabs>
          <w:tab w:val="left" w:pos="2140"/>
        </w:tabs>
        <w:jc w:val="center"/>
        <w:rPr>
          <w:rFonts w:hint="default" w:ascii="Arial" w:hAnsi="Arial" w:cs="Arial"/>
          <w:sz w:val="32"/>
          <w:szCs w:val="32"/>
        </w:rPr>
      </w:pPr>
    </w:p>
    <w:tbl>
      <w:tblPr>
        <w:tblStyle w:val="22"/>
        <w:tblW w:w="934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2280"/>
        <w:gridCol w:w="2850"/>
        <w:gridCol w:w="2190"/>
        <w:gridCol w:w="124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8"/>
                <w:szCs w:val="28"/>
              </w:rPr>
            </w:pPr>
            <w:r>
              <w:rPr>
                <w:rFonts w:hint="default" w:ascii="Arial" w:hAnsi="Arial" w:cs="Arial"/>
                <w:b/>
                <w:sz w:val="28"/>
                <w:szCs w:val="28"/>
                <w:rtl w:val="0"/>
              </w:rPr>
              <w:t>STT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8"/>
                <w:szCs w:val="28"/>
              </w:rPr>
            </w:pPr>
            <w:r>
              <w:rPr>
                <w:rFonts w:hint="default" w:ascii="Arial" w:hAnsi="Arial" w:cs="Arial"/>
                <w:b/>
                <w:sz w:val="28"/>
                <w:szCs w:val="28"/>
                <w:rtl w:val="0"/>
              </w:rPr>
              <w:t xml:space="preserve">Nghiệp vụ </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8"/>
                <w:szCs w:val="28"/>
              </w:rPr>
            </w:pPr>
            <w:r>
              <w:rPr>
                <w:rFonts w:hint="default" w:ascii="Arial" w:hAnsi="Arial" w:cs="Arial"/>
                <w:b/>
                <w:sz w:val="28"/>
                <w:szCs w:val="28"/>
                <w:rtl w:val="0"/>
              </w:rPr>
              <w:t xml:space="preserve">Người dùng </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8"/>
                <w:szCs w:val="28"/>
              </w:rPr>
            </w:pPr>
            <w:r>
              <w:rPr>
                <w:rFonts w:hint="default" w:ascii="Arial" w:hAnsi="Arial" w:cs="Arial"/>
                <w:b/>
                <w:sz w:val="28"/>
                <w:szCs w:val="28"/>
                <w:rtl w:val="0"/>
              </w:rPr>
              <w:t>Phần mềm</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8"/>
                <w:szCs w:val="28"/>
              </w:rPr>
            </w:pPr>
            <w:r>
              <w:rPr>
                <w:rFonts w:hint="default" w:ascii="Arial" w:hAnsi="Arial" w:cs="Arial"/>
                <w:b/>
                <w:sz w:val="28"/>
                <w:szCs w:val="28"/>
                <w:rtl w:val="0"/>
              </w:rPr>
              <w:t>Ghi chú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50" w:hRule="atLeast"/>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1</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Tra cứu hàng hóa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Cho ra kết quả tìm kiếm gần đúng hoặc chính xác nhất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2</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Tiếp nhận nhân viên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Chuẩn bị hồ sơ nhân viên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Dữ liệu được nhập vào chính xác</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3</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Nhập hàng hóa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Nhập thông tin chính xác</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Thực hiện đúng, đảm bảo dữ liệu không sai sót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4</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Thống kê doanh thu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Chuẩn bị bảng cần thống kê</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Thống kê trực quan, chính xác</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5</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Lập hóa đơn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Thực hiện đúng yêu cầu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6</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Kiểm kê hàng tồn kho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Thực hiện đúng yêu cầu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7</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Tổ chức chương trình khuyến mãi</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Chuẩn bị kế hoạch khuyến mãi</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Thực hiện đúng yêu cầu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8</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Xuất báo cáo bằng PDF</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Chọn thông tin cần báo cáo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Xuất báo cáo trực quan, nhanh chóng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9</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Xuất hóa đơn bằng PDF</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chọn hóa đơn cần báo cáo</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Xuất báo cáo trực quan, nhanh chóng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10</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Đăng nhập</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Nhập đúng thông tin tài khoản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Đăng nhập đúng quyền,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11</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Phân loại hàng theo danh mục</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Thực hiện đúng yêu cầu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12</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Quản lý tài khoản</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Thực hiện đúng yêu cầu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13</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Quản lý khách hàng</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Thực hiện đúng yêu cầu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14</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Quản lý sản phẩm</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Thực hiện đúng yêu cầu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32"/>
                <w:szCs w:val="32"/>
              </w:rPr>
            </w:pPr>
            <w:r>
              <w:rPr>
                <w:rFonts w:hint="default" w:ascii="Arial" w:hAnsi="Arial" w:cs="Arial"/>
                <w:sz w:val="32"/>
                <w:szCs w:val="32"/>
                <w:rtl w:val="0"/>
              </w:rPr>
              <w:t>15</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Phục hồi dữ liệu</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Chọn thông tin cần phục hồi</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Thực hiện đúng yêu cầu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rPr>
            </w:pPr>
          </w:p>
        </w:tc>
      </w:tr>
    </w:tbl>
    <w:p>
      <w:pPr>
        <w:spacing w:after="0" w:line="276" w:lineRule="auto"/>
        <w:jc w:val="center"/>
        <w:rPr>
          <w:rFonts w:hint="default" w:ascii="Arial" w:hAnsi="Arial" w:eastAsia="Arial" w:cs="Arial"/>
          <w:b/>
          <w:sz w:val="28"/>
          <w:szCs w:val="28"/>
        </w:rPr>
      </w:pPr>
    </w:p>
    <w:p>
      <w:pPr>
        <w:spacing w:after="0" w:line="276" w:lineRule="auto"/>
        <w:jc w:val="center"/>
        <w:rPr>
          <w:rFonts w:hint="default" w:ascii="Arial" w:hAnsi="Arial" w:eastAsia="Arial" w:cs="Arial"/>
          <w:b/>
          <w:sz w:val="28"/>
          <w:szCs w:val="28"/>
        </w:rPr>
      </w:pPr>
    </w:p>
    <w:p>
      <w:pPr>
        <w:spacing w:after="0" w:line="276" w:lineRule="auto"/>
        <w:jc w:val="center"/>
        <w:rPr>
          <w:rFonts w:hint="default" w:ascii="Arial" w:hAnsi="Arial" w:eastAsia="Arial" w:cs="Arial"/>
          <w:b/>
          <w:sz w:val="28"/>
          <w:szCs w:val="28"/>
        </w:rPr>
      </w:pPr>
    </w:p>
    <w:p>
      <w:pPr>
        <w:spacing w:after="0" w:line="276" w:lineRule="auto"/>
        <w:jc w:val="center"/>
        <w:rPr>
          <w:rFonts w:hint="default" w:ascii="Arial" w:hAnsi="Arial" w:eastAsia="Arial" w:cs="Arial"/>
          <w:b/>
          <w:sz w:val="36"/>
          <w:szCs w:val="36"/>
        </w:rPr>
      </w:pPr>
      <w:r>
        <w:rPr>
          <w:rFonts w:hint="default" w:ascii="Arial" w:hAnsi="Arial" w:eastAsia="Arial" w:cs="Arial"/>
          <w:b/>
          <w:sz w:val="36"/>
          <w:szCs w:val="36"/>
          <w:rtl w:val="0"/>
        </w:rPr>
        <w:t>YÊU CẦU BẢO MẬT</w:t>
      </w:r>
    </w:p>
    <w:p>
      <w:pPr>
        <w:spacing w:after="0" w:line="276" w:lineRule="auto"/>
        <w:rPr>
          <w:rFonts w:hint="default" w:ascii="Arial" w:hAnsi="Arial" w:eastAsia="Arial" w:cs="Arial"/>
          <w:sz w:val="28"/>
          <w:szCs w:val="28"/>
        </w:rPr>
      </w:pPr>
    </w:p>
    <w:tbl>
      <w:tblPr>
        <w:tblStyle w:val="23"/>
        <w:tblW w:w="952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60"/>
        <w:gridCol w:w="2055"/>
        <w:gridCol w:w="1440"/>
        <w:gridCol w:w="1725"/>
        <w:gridCol w:w="1500"/>
        <w:gridCol w:w="1305"/>
        <w:gridCol w:w="8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b/>
              </w:rPr>
            </w:pPr>
            <w:r>
              <w:rPr>
                <w:rFonts w:hint="default" w:ascii="Arial" w:hAnsi="Arial" w:eastAsia="Arial" w:cs="Arial"/>
                <w:b/>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b/>
              </w:rPr>
            </w:pPr>
            <w:r>
              <w:rPr>
                <w:rFonts w:hint="default" w:ascii="Arial" w:hAnsi="Arial" w:eastAsia="Arial" w:cs="Arial"/>
                <w:b/>
                <w:rtl w:val="0"/>
              </w:rPr>
              <w:t>Nghiệp vụ</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b/>
              </w:rPr>
            </w:pPr>
            <w:r>
              <w:rPr>
                <w:rFonts w:hint="default" w:ascii="Arial" w:hAnsi="Arial" w:eastAsia="Arial" w:cs="Arial"/>
                <w:b/>
                <w:rtl w:val="0"/>
              </w:rPr>
              <w:t>Quản trị hệ thống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b/>
              </w:rPr>
            </w:pPr>
            <w:r>
              <w:rPr>
                <w:rFonts w:hint="default" w:ascii="Arial" w:hAnsi="Arial" w:eastAsia="Arial" w:cs="Arial"/>
                <w:b/>
                <w:rtl w:val="0"/>
              </w:rPr>
              <w:t>Giám đốc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b/>
              </w:rPr>
            </w:pPr>
            <w:r>
              <w:rPr>
                <w:rFonts w:hint="default" w:ascii="Arial" w:hAnsi="Arial" w:eastAsia="Arial" w:cs="Arial"/>
                <w:b/>
                <w:rtl w:val="0"/>
              </w:rPr>
              <w:t>Quản lý</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b/>
              </w:rPr>
            </w:pPr>
            <w:r>
              <w:rPr>
                <w:rFonts w:hint="default" w:ascii="Arial" w:hAnsi="Arial" w:eastAsia="Arial" w:cs="Arial"/>
                <w:b/>
                <w:rtl w:val="0"/>
              </w:rPr>
              <w:t>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b/>
              </w:rPr>
            </w:pPr>
            <w:r>
              <w:rPr>
                <w:rFonts w:hint="default" w:ascii="Arial" w:hAnsi="Arial" w:eastAsia="Arial" w:cs="Arial"/>
                <w:b/>
                <w:rtl w:val="0"/>
              </w:rPr>
              <w:t>Khác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1</w:t>
            </w:r>
          </w:p>
        </w:tc>
        <w:tc>
          <w:p>
            <w:pPr>
              <w:tabs>
                <w:tab w:val="left" w:pos="2140"/>
              </w:tabs>
              <w:spacing w:after="0" w:line="240" w:lineRule="auto"/>
              <w:rPr>
                <w:rFonts w:hint="default" w:ascii="Arial" w:hAnsi="Arial" w:cs="Arial"/>
                <w:sz w:val="28"/>
                <w:szCs w:val="28"/>
              </w:rPr>
            </w:pPr>
            <w:r>
              <w:rPr>
                <w:rFonts w:hint="default" w:ascii="Arial" w:hAnsi="Arial" w:cs="Arial"/>
                <w:sz w:val="28"/>
                <w:szCs w:val="28"/>
                <w:rtl w:val="0"/>
              </w:rPr>
              <w:t>Phân quyền</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X</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2</w:t>
            </w:r>
          </w:p>
        </w:tc>
        <w:tc>
          <w:p>
            <w:pPr>
              <w:tabs>
                <w:tab w:val="left" w:pos="2140"/>
              </w:tabs>
              <w:spacing w:after="0" w:line="240" w:lineRule="auto"/>
              <w:jc w:val="center"/>
              <w:rPr>
                <w:rFonts w:hint="default" w:ascii="Arial" w:hAnsi="Arial" w:cs="Arial"/>
                <w:sz w:val="30"/>
                <w:szCs w:val="30"/>
              </w:rPr>
            </w:pPr>
            <w:r>
              <w:rPr>
                <w:rFonts w:hint="default" w:ascii="Arial" w:hAnsi="Arial" w:cs="Arial"/>
                <w:sz w:val="30"/>
                <w:szCs w:val="30"/>
                <w:rtl w:val="0"/>
              </w:rPr>
              <w:t>Báo cáo</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X</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X</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3</w:t>
            </w:r>
          </w:p>
        </w:tc>
        <w:tc>
          <w:p>
            <w:pPr>
              <w:tabs>
                <w:tab w:val="left" w:pos="2140"/>
              </w:tabs>
              <w:spacing w:after="0" w:line="240" w:lineRule="auto"/>
              <w:jc w:val="center"/>
              <w:rPr>
                <w:rFonts w:hint="default" w:ascii="Arial" w:hAnsi="Arial" w:cs="Arial"/>
                <w:sz w:val="30"/>
                <w:szCs w:val="30"/>
              </w:rPr>
            </w:pPr>
            <w:r>
              <w:rPr>
                <w:rFonts w:hint="default" w:ascii="Arial" w:hAnsi="Arial" w:cs="Arial"/>
                <w:sz w:val="30"/>
                <w:szCs w:val="30"/>
                <w:rtl w:val="0"/>
              </w:rPr>
              <w:t>Quản lý nhân viên</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X</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4</w:t>
            </w:r>
          </w:p>
        </w:tc>
        <w:tc>
          <w:p>
            <w:pPr>
              <w:tabs>
                <w:tab w:val="left" w:pos="2140"/>
              </w:tabs>
              <w:spacing w:after="0" w:line="240" w:lineRule="auto"/>
              <w:jc w:val="center"/>
              <w:rPr>
                <w:rFonts w:hint="default" w:ascii="Arial" w:hAnsi="Arial" w:cs="Arial"/>
                <w:sz w:val="30"/>
                <w:szCs w:val="30"/>
              </w:rPr>
            </w:pPr>
            <w:r>
              <w:rPr>
                <w:rFonts w:hint="default" w:ascii="Arial" w:hAnsi="Arial" w:cs="Arial"/>
                <w:sz w:val="30"/>
                <w:szCs w:val="30"/>
                <w:rtl w:val="0"/>
              </w:rPr>
              <w:t>Quản lý tài khoản</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X</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5</w:t>
            </w:r>
          </w:p>
        </w:tc>
        <w:tc>
          <w:p>
            <w:pPr>
              <w:tabs>
                <w:tab w:val="left" w:pos="2140"/>
              </w:tabs>
              <w:spacing w:after="0" w:line="240" w:lineRule="auto"/>
              <w:jc w:val="center"/>
              <w:rPr>
                <w:rFonts w:hint="default" w:ascii="Arial" w:hAnsi="Arial" w:cs="Arial"/>
                <w:sz w:val="30"/>
                <w:szCs w:val="30"/>
              </w:rPr>
            </w:pPr>
            <w:r>
              <w:rPr>
                <w:rFonts w:hint="default" w:ascii="Arial" w:hAnsi="Arial" w:cs="Arial"/>
                <w:sz w:val="30"/>
                <w:szCs w:val="30"/>
                <w:rtl w:val="0"/>
              </w:rPr>
              <w:t>Quản lý sản phẩm</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X</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X</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6</w:t>
            </w:r>
          </w:p>
        </w:tc>
        <w:tc>
          <w:p>
            <w:pPr>
              <w:tabs>
                <w:tab w:val="left" w:pos="2140"/>
              </w:tabs>
              <w:spacing w:after="0" w:line="240" w:lineRule="auto"/>
              <w:jc w:val="center"/>
              <w:rPr>
                <w:rFonts w:hint="default" w:ascii="Arial" w:hAnsi="Arial" w:cs="Arial"/>
                <w:sz w:val="30"/>
                <w:szCs w:val="30"/>
              </w:rPr>
            </w:pPr>
            <w:r>
              <w:rPr>
                <w:rFonts w:hint="default" w:ascii="Arial" w:hAnsi="Arial" w:cs="Arial"/>
                <w:sz w:val="30"/>
                <w:szCs w:val="30"/>
                <w:rtl w:val="0"/>
              </w:rPr>
              <w:t>Quản lý kho</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X</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X</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7</w:t>
            </w:r>
          </w:p>
        </w:tc>
        <w:tc>
          <w:p>
            <w:pPr>
              <w:tabs>
                <w:tab w:val="left" w:pos="2140"/>
              </w:tabs>
              <w:spacing w:after="0" w:line="240" w:lineRule="auto"/>
              <w:jc w:val="center"/>
              <w:rPr>
                <w:rFonts w:hint="default" w:ascii="Arial" w:hAnsi="Arial" w:cs="Arial"/>
                <w:sz w:val="30"/>
                <w:szCs w:val="30"/>
              </w:rPr>
            </w:pPr>
            <w:r>
              <w:rPr>
                <w:rFonts w:hint="default" w:ascii="Arial" w:hAnsi="Arial" w:cs="Arial"/>
                <w:sz w:val="30"/>
                <w:szCs w:val="30"/>
                <w:rtl w:val="0"/>
              </w:rPr>
              <w:t>Quản lý khách hàng</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X</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X</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8</w:t>
            </w:r>
          </w:p>
        </w:tc>
        <w:tc>
          <w:p>
            <w:pPr>
              <w:tabs>
                <w:tab w:val="left" w:pos="2140"/>
              </w:tabs>
              <w:spacing w:after="0" w:line="240" w:lineRule="auto"/>
              <w:jc w:val="center"/>
              <w:rPr>
                <w:rFonts w:hint="default" w:ascii="Arial" w:hAnsi="Arial" w:cs="Arial"/>
                <w:sz w:val="30"/>
                <w:szCs w:val="30"/>
              </w:rPr>
            </w:pPr>
            <w:r>
              <w:rPr>
                <w:rFonts w:hint="default" w:ascii="Arial" w:hAnsi="Arial" w:cs="Arial"/>
                <w:sz w:val="30"/>
                <w:szCs w:val="30"/>
                <w:rtl w:val="0"/>
              </w:rPr>
              <w:t>Quản lý hóa đơn</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X</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X</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9</w:t>
            </w:r>
          </w:p>
        </w:tc>
        <w:tc>
          <w:p>
            <w:pPr>
              <w:tabs>
                <w:tab w:val="left" w:pos="2140"/>
              </w:tabs>
              <w:spacing w:after="0" w:line="240" w:lineRule="auto"/>
              <w:jc w:val="center"/>
              <w:rPr>
                <w:rFonts w:hint="default" w:ascii="Arial" w:hAnsi="Arial" w:cs="Arial"/>
                <w:sz w:val="30"/>
                <w:szCs w:val="30"/>
              </w:rPr>
            </w:pPr>
            <w:r>
              <w:rPr>
                <w:rFonts w:hint="default" w:ascii="Arial" w:hAnsi="Arial" w:cs="Arial"/>
                <w:sz w:val="30"/>
                <w:szCs w:val="30"/>
                <w:rtl w:val="0"/>
              </w:rPr>
              <w:t>Quản lý chương trình khuyến mãi</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X</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p>
        </w:tc>
      </w:tr>
    </w:tbl>
    <w:p>
      <w:pPr>
        <w:spacing w:after="0" w:line="276" w:lineRule="auto"/>
        <w:rPr>
          <w:rFonts w:hint="default" w:ascii="Arial" w:hAnsi="Arial" w:eastAsia="Arial" w:cs="Arial"/>
        </w:rPr>
      </w:pPr>
    </w:p>
    <w:p>
      <w:pPr>
        <w:tabs>
          <w:tab w:val="left" w:pos="2140"/>
        </w:tabs>
        <w:jc w:val="center"/>
        <w:rPr>
          <w:rFonts w:hint="default" w:ascii="Arial" w:hAnsi="Arial" w:cs="Arial"/>
          <w:sz w:val="32"/>
          <w:szCs w:val="32"/>
        </w:rPr>
      </w:pPr>
    </w:p>
    <w:p>
      <w:pPr>
        <w:pStyle w:val="2"/>
        <w:tabs>
          <w:tab w:val="left" w:pos="2140"/>
        </w:tabs>
        <w:jc w:val="center"/>
        <w:rPr>
          <w:rFonts w:hint="default" w:ascii="Arial" w:hAnsi="Arial" w:eastAsia="Arial" w:cs="Arial"/>
          <w:sz w:val="36"/>
          <w:szCs w:val="36"/>
        </w:rPr>
      </w:pPr>
      <w:bookmarkStart w:id="3" w:name="_vd3vltp15nga" w:colFirst="0" w:colLast="0"/>
      <w:bookmarkEnd w:id="3"/>
      <w:r>
        <w:rPr>
          <w:rFonts w:hint="default" w:ascii="Arial" w:hAnsi="Arial" w:eastAsia="Arial" w:cs="Arial"/>
          <w:sz w:val="36"/>
          <w:szCs w:val="36"/>
          <w:rtl w:val="0"/>
        </w:rPr>
        <w:t>BẢNG TRÁCH NHIỆM YÊU CẦU BẢO MẬT</w:t>
      </w:r>
    </w:p>
    <w:p>
      <w:pPr>
        <w:tabs>
          <w:tab w:val="left" w:pos="2140"/>
        </w:tabs>
        <w:rPr>
          <w:rFonts w:hint="default" w:ascii="Arial" w:hAnsi="Arial" w:cs="Arial"/>
        </w:rPr>
      </w:pPr>
    </w:p>
    <w:tbl>
      <w:tblPr>
        <w:tblStyle w:val="24"/>
        <w:tblW w:w="936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45"/>
        <w:gridCol w:w="2325"/>
        <w:gridCol w:w="2430"/>
        <w:gridCol w:w="2070"/>
        <w:gridCol w:w="189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b/>
              </w:rPr>
            </w:pPr>
            <w:r>
              <w:rPr>
                <w:rFonts w:hint="default" w:ascii="Arial" w:hAnsi="Arial" w:eastAsia="Arial" w:cs="Arial"/>
                <w:b/>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b/>
              </w:rPr>
            </w:pPr>
            <w:r>
              <w:rPr>
                <w:rFonts w:hint="default" w:ascii="Arial" w:hAnsi="Arial" w:eastAsia="Arial" w:cs="Arial"/>
                <w:b/>
                <w:rtl w:val="0"/>
              </w:rPr>
              <w:t>Nghiệp vụ</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eastAsia="Arial" w:cs="Arial"/>
                <w:b/>
              </w:rPr>
            </w:pPr>
            <w:r>
              <w:rPr>
                <w:rFonts w:hint="default" w:ascii="Arial" w:hAnsi="Arial" w:eastAsia="Arial" w:cs="Arial"/>
                <w:b/>
                <w:rtl w:val="0"/>
              </w:rPr>
              <w:t>Người dùng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eastAsia="Arial" w:cs="Arial"/>
                <w:b/>
              </w:rPr>
            </w:pPr>
            <w:r>
              <w:rPr>
                <w:rFonts w:hint="default" w:ascii="Arial" w:hAnsi="Arial" w:eastAsia="Arial" w:cs="Arial"/>
                <w:b/>
                <w:rtl w:val="0"/>
              </w:rPr>
              <w:t>Phần mềm</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eastAsia="Arial" w:cs="Arial"/>
                <w:b/>
              </w:rPr>
            </w:pPr>
            <w:r>
              <w:rPr>
                <w:rFonts w:hint="default" w:ascii="Arial" w:hAnsi="Arial" w:eastAsia="Arial" w:cs="Arial"/>
                <w:b/>
                <w:rtl w:val="0"/>
              </w:rPr>
              <w:t>Ghi chú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rPr>
            </w:pPr>
            <w:r>
              <w:rPr>
                <w:rFonts w:hint="default" w:ascii="Arial" w:hAnsi="Arial" w:eastAsia="Arial" w:cs="Arial"/>
                <w:rtl w:val="0"/>
              </w:rPr>
              <w:t>Quản trị hệ thống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eastAsia="Arial" w:cs="Arial"/>
              </w:rPr>
            </w:pPr>
            <w:r>
              <w:rPr>
                <w:rFonts w:hint="default" w:ascii="Arial" w:hAnsi="Arial" w:eastAsia="Arial" w:cs="Arial"/>
                <w:rtl w:val="0"/>
              </w:rPr>
              <w:t>Cho biết người dùng mới và quyền hạn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eastAsia="Arial" w:cs="Arial"/>
              </w:rPr>
            </w:pPr>
            <w:r>
              <w:rPr>
                <w:rFonts w:hint="default" w:ascii="Arial" w:hAnsi="Arial" w:eastAsia="Arial" w:cs="Arial"/>
                <w:rtl w:val="0"/>
              </w:rPr>
              <w:t>Ghi nhận và Thực hiện đúng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eastAsia="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rPr>
            </w:pPr>
            <w:r>
              <w:rPr>
                <w:rFonts w:hint="default" w:ascii="Arial" w:hAnsi="Arial" w:eastAsia="Arial" w:cs="Arial"/>
                <w:rtl w:val="0"/>
              </w:rPr>
              <w:t>Giám đốc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rPr>
            </w:pPr>
            <w:r>
              <w:rPr>
                <w:rFonts w:hint="default" w:ascii="Arial" w:hAnsi="Arial" w:eastAsia="Arial" w:cs="Arial"/>
                <w:rtl w:val="0"/>
              </w:rPr>
              <w:t>Cung cấp tên và mật khẩu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rPr>
            </w:pPr>
            <w:r>
              <w:rPr>
                <w:rFonts w:hint="default" w:ascii="Arial" w:hAnsi="Arial" w:eastAsia="Arial" w:cs="Arial"/>
                <w:rtl w:val="0"/>
              </w:rPr>
              <w:t>Ghi nhận và Thực hiện đúng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eastAsia="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rPr>
            </w:pPr>
            <w:r>
              <w:rPr>
                <w:rFonts w:hint="default" w:ascii="Arial" w:hAnsi="Arial" w:eastAsia="Arial" w:cs="Arial"/>
                <w:rtl w:val="0"/>
              </w:rPr>
              <w:t>Quản lý</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rPr>
            </w:pPr>
            <w:r>
              <w:rPr>
                <w:rFonts w:hint="default" w:ascii="Arial" w:hAnsi="Arial" w:eastAsia="Arial" w:cs="Arial"/>
                <w:rtl w:val="0"/>
              </w:rPr>
              <w:t>Cung cấp tên và mật khẩu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rPr>
            </w:pPr>
            <w:r>
              <w:rPr>
                <w:rFonts w:hint="default" w:ascii="Arial" w:hAnsi="Arial" w:eastAsia="Arial" w:cs="Arial"/>
                <w:rtl w:val="0"/>
              </w:rPr>
              <w:t>Ghi nhận và Thực hiện đúng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eastAsia="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rPr>
            </w:pPr>
            <w:r>
              <w:rPr>
                <w:rFonts w:hint="default" w:ascii="Arial" w:hAnsi="Arial" w:eastAsia="Arial" w:cs="Arial"/>
                <w:rtl w:val="0"/>
              </w:rPr>
              <w:t>Nhân viên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eastAsia="Arial" w:cs="Arial"/>
              </w:rPr>
            </w:pPr>
            <w:r>
              <w:rPr>
                <w:rFonts w:hint="default" w:ascii="Arial" w:hAnsi="Arial" w:eastAsia="Arial" w:cs="Arial"/>
                <w:rtl w:val="0"/>
              </w:rPr>
              <w:t>Cung cấp tên và mật khẩu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rPr>
            </w:pPr>
            <w:r>
              <w:rPr>
                <w:rFonts w:hint="default" w:ascii="Arial" w:hAnsi="Arial" w:eastAsia="Arial" w:cs="Arial"/>
                <w:rtl w:val="0"/>
              </w:rPr>
              <w:t>Ghi nhận và Thực hiện đúng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eastAsia="Arial" w:cs="Arial"/>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eastAsia="Arial" w:cs="Arial"/>
              </w:rPr>
            </w:pPr>
            <w:r>
              <w:rPr>
                <w:rFonts w:hint="default" w:ascii="Arial" w:hAnsi="Arial" w:eastAsia="Arial" w:cs="Arial"/>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rPr>
            </w:pPr>
            <w:r>
              <w:rPr>
                <w:rFonts w:hint="default" w:ascii="Arial" w:hAnsi="Arial" w:eastAsia="Arial" w:cs="Arial"/>
                <w:rtl w:val="0"/>
              </w:rPr>
              <w:t>Khác</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eastAsia="Arial" w:cs="Arial"/>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eastAsia="Arial" w:cs="Arial"/>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eastAsia="Arial" w:cs="Arial"/>
              </w:rPr>
            </w:pPr>
            <w:r>
              <w:rPr>
                <w:rFonts w:hint="default" w:ascii="Arial" w:hAnsi="Arial" w:eastAsia="Arial" w:cs="Arial"/>
                <w:rtl w:val="0"/>
              </w:rPr>
              <w:t>Tên chung</w:t>
            </w:r>
          </w:p>
        </w:tc>
      </w:tr>
    </w:tbl>
    <w:p>
      <w:pPr>
        <w:tabs>
          <w:tab w:val="left" w:pos="2140"/>
        </w:tabs>
        <w:jc w:val="center"/>
        <w:rPr>
          <w:rFonts w:hint="default" w:ascii="Arial" w:hAnsi="Arial" w:cs="Arial"/>
          <w:sz w:val="32"/>
          <w:szCs w:val="32"/>
        </w:rPr>
      </w:pPr>
    </w:p>
    <w:p>
      <w:pPr>
        <w:tabs>
          <w:tab w:val="left" w:pos="2140"/>
        </w:tabs>
        <w:jc w:val="center"/>
        <w:rPr>
          <w:rFonts w:hint="default" w:ascii="Arial" w:hAnsi="Arial" w:cs="Arial"/>
          <w:sz w:val="32"/>
          <w:szCs w:val="32"/>
        </w:rPr>
      </w:pPr>
    </w:p>
    <w:p>
      <w:pPr>
        <w:pStyle w:val="2"/>
        <w:tabs>
          <w:tab w:val="left" w:pos="2140"/>
        </w:tabs>
        <w:jc w:val="center"/>
        <w:rPr>
          <w:rFonts w:hint="default" w:ascii="Arial" w:hAnsi="Arial" w:eastAsia="Arial" w:cs="Arial"/>
          <w:sz w:val="36"/>
          <w:szCs w:val="36"/>
        </w:rPr>
      </w:pPr>
      <w:bookmarkStart w:id="4" w:name="_a2ncs7ogo7lo" w:colFirst="0" w:colLast="0"/>
      <w:bookmarkEnd w:id="4"/>
      <w:r>
        <w:rPr>
          <w:rFonts w:hint="default" w:ascii="Arial" w:hAnsi="Arial" w:eastAsia="Arial" w:cs="Arial"/>
          <w:sz w:val="36"/>
          <w:szCs w:val="36"/>
          <w:rtl w:val="0"/>
        </w:rPr>
        <w:t>Yêu cầu công nghệ</w:t>
      </w:r>
    </w:p>
    <w:p>
      <w:pPr>
        <w:tabs>
          <w:tab w:val="left" w:pos="2140"/>
        </w:tabs>
        <w:rPr>
          <w:rFonts w:hint="default" w:ascii="Arial" w:hAnsi="Arial" w:cs="Arial"/>
        </w:rPr>
      </w:pPr>
    </w:p>
    <w:tbl>
      <w:tblPr>
        <w:tblStyle w:val="25"/>
        <w:tblW w:w="936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30"/>
        <w:gridCol w:w="1890"/>
        <w:gridCol w:w="450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STT</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 xml:space="preserve">Yêu cầu </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 xml:space="preserve">Mô tả chi tiết </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4"/>
                <w:szCs w:val="24"/>
              </w:rPr>
            </w:pPr>
            <w:r>
              <w:rPr>
                <w:rFonts w:hint="default" w:ascii="Arial" w:hAnsi="Arial" w:cs="Arial"/>
                <w:b/>
                <w:sz w:val="24"/>
                <w:szCs w:val="24"/>
                <w:rtl w:val="0"/>
              </w:rPr>
              <w:t>Ghi chú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Dễ sửa lỗi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Xác định lỗi trung bình trong 20 phút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 xml:space="preserve">Khi sửa lỗi một chức năng không ảnh hưởng đến chức năng khác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Dễ bảo trì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Thêm thêm chức năng mới nhanh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Không ảnh hưởng đến chức năng đã có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Tái sử dụng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Xây dựng phần mềm quản lí bán hàng trong vòng 5 ngày</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Cùng với các yêu cầu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Dễ mang chuyển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Đổi sang hệ quản trị cơ sở dữ liệu mới tối đa trong 5 ngày</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Cùng với các yêu cầu</w:t>
            </w:r>
          </w:p>
        </w:tc>
      </w:tr>
    </w:tbl>
    <w:p>
      <w:pPr>
        <w:tabs>
          <w:tab w:val="left" w:pos="2140"/>
        </w:tabs>
        <w:jc w:val="center"/>
        <w:rPr>
          <w:rFonts w:hint="default" w:ascii="Arial" w:hAnsi="Arial" w:cs="Arial"/>
          <w:sz w:val="32"/>
          <w:szCs w:val="32"/>
        </w:rPr>
      </w:pPr>
    </w:p>
    <w:p>
      <w:pPr>
        <w:pStyle w:val="2"/>
        <w:tabs>
          <w:tab w:val="left" w:pos="2140"/>
        </w:tabs>
        <w:jc w:val="center"/>
        <w:rPr>
          <w:rFonts w:hint="default" w:ascii="Arial" w:hAnsi="Arial" w:eastAsia="Arial" w:cs="Arial"/>
          <w:sz w:val="36"/>
          <w:szCs w:val="36"/>
        </w:rPr>
      </w:pPr>
      <w:bookmarkStart w:id="5" w:name="_xlcw9faiwtli" w:colFirst="0" w:colLast="0"/>
      <w:bookmarkEnd w:id="5"/>
      <w:r>
        <w:rPr>
          <w:rFonts w:hint="default" w:ascii="Arial" w:hAnsi="Arial" w:eastAsia="Arial" w:cs="Arial"/>
          <w:sz w:val="36"/>
          <w:szCs w:val="36"/>
          <w:rtl w:val="0"/>
        </w:rPr>
        <w:t>Yêu cầu tiện dụng</w:t>
      </w:r>
    </w:p>
    <w:p>
      <w:pPr>
        <w:tabs>
          <w:tab w:val="left" w:pos="2140"/>
        </w:tabs>
        <w:jc w:val="left"/>
        <w:rPr>
          <w:rFonts w:hint="default" w:ascii="Arial" w:hAnsi="Arial" w:cs="Arial"/>
          <w:sz w:val="32"/>
          <w:szCs w:val="32"/>
        </w:rPr>
      </w:pPr>
    </w:p>
    <w:tbl>
      <w:tblPr>
        <w:tblStyle w:val="26"/>
        <w:tblW w:w="936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15"/>
        <w:gridCol w:w="2610"/>
        <w:gridCol w:w="2370"/>
        <w:gridCol w:w="1882"/>
        <w:gridCol w:w="188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4"/>
                <w:szCs w:val="24"/>
              </w:rPr>
            </w:pPr>
            <w:r>
              <w:rPr>
                <w:rFonts w:hint="default" w:ascii="Arial" w:hAnsi="Arial" w:cs="Arial"/>
                <w:b/>
                <w:sz w:val="24"/>
                <w:szCs w:val="24"/>
                <w:rtl w:val="0"/>
              </w:rPr>
              <w:t>STT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4"/>
                <w:szCs w:val="24"/>
              </w:rPr>
            </w:pPr>
            <w:r>
              <w:rPr>
                <w:rFonts w:hint="default" w:ascii="Arial" w:hAnsi="Arial" w:cs="Arial"/>
                <w:b/>
                <w:sz w:val="24"/>
                <w:szCs w:val="24"/>
                <w:rtl w:val="0"/>
              </w:rPr>
              <w:t>Nghiệp vụ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4"/>
                <w:szCs w:val="24"/>
              </w:rPr>
            </w:pPr>
            <w:r>
              <w:rPr>
                <w:rFonts w:hint="default" w:ascii="Arial" w:hAnsi="Arial" w:cs="Arial"/>
                <w:b/>
                <w:sz w:val="24"/>
                <w:szCs w:val="24"/>
                <w:rtl w:val="0"/>
              </w:rPr>
              <w:t>Mức độ dễ học</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4"/>
                <w:szCs w:val="24"/>
              </w:rPr>
            </w:pPr>
            <w:r>
              <w:rPr>
                <w:rFonts w:hint="default" w:ascii="Arial" w:hAnsi="Arial" w:cs="Arial"/>
                <w:b/>
                <w:sz w:val="24"/>
                <w:szCs w:val="24"/>
                <w:rtl w:val="0"/>
              </w:rPr>
              <w:t>Mức độ dễ sử dụng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b/>
                <w:sz w:val="24"/>
                <w:szCs w:val="24"/>
              </w:rPr>
            </w:pPr>
            <w:r>
              <w:rPr>
                <w:rFonts w:hint="default" w:ascii="Arial" w:hAnsi="Arial" w:cs="Arial"/>
                <w:b/>
                <w:sz w:val="24"/>
                <w:szCs w:val="24"/>
                <w:rtl w:val="0"/>
              </w:rPr>
              <w:t>Ghi chú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1</w:t>
            </w:r>
          </w:p>
        </w:tc>
        <w:tc>
          <w:p>
            <w:pPr>
              <w:spacing w:after="0" w:line="240" w:lineRule="auto"/>
              <w:jc w:val="center"/>
              <w:rPr>
                <w:rFonts w:hint="default" w:ascii="Arial" w:hAnsi="Arial" w:cs="Arial"/>
                <w:sz w:val="26"/>
                <w:szCs w:val="26"/>
              </w:rPr>
            </w:pPr>
            <w:r>
              <w:rPr>
                <w:rFonts w:hint="default" w:ascii="Arial" w:hAnsi="Arial" w:cs="Arial"/>
                <w:sz w:val="26"/>
                <w:szCs w:val="26"/>
                <w:rtl w:val="0"/>
              </w:rPr>
              <w:t>Tìm kiếm hàng hóa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6"/>
                <w:szCs w:val="26"/>
              </w:rPr>
            </w:pPr>
            <w:r>
              <w:rPr>
                <w:rFonts w:hint="default" w:ascii="Arial" w:hAnsi="Arial" w:cs="Arial"/>
                <w:sz w:val="26"/>
                <w:szCs w:val="26"/>
                <w:rtl w:val="0"/>
              </w:rPr>
              <w:t>Không cần hướng dẫn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6"/>
                <w:szCs w:val="26"/>
              </w:rPr>
            </w:pPr>
            <w:r>
              <w:rPr>
                <w:rFonts w:hint="default" w:ascii="Arial" w:hAnsi="Arial" w:cs="Arial"/>
                <w:sz w:val="26"/>
                <w:szCs w:val="26"/>
                <w:rtl w:val="0"/>
              </w:rPr>
              <w:t>Không biết nhiều về hàng hóa muốn tìm</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6"/>
                <w:szCs w:val="26"/>
              </w:rPr>
            </w:pPr>
            <w:r>
              <w:rPr>
                <w:rFonts w:hint="default" w:ascii="Arial" w:hAnsi="Arial" w:cs="Arial"/>
                <w:sz w:val="26"/>
                <w:szCs w:val="26"/>
                <w:rtl w:val="0"/>
              </w:rPr>
              <w:t>Có đầy đủ thông tin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2</w:t>
            </w:r>
          </w:p>
        </w:tc>
        <w:tc>
          <w:p>
            <w:pPr>
              <w:spacing w:after="0" w:line="240" w:lineRule="auto"/>
              <w:jc w:val="center"/>
              <w:rPr>
                <w:rFonts w:hint="default" w:ascii="Arial" w:hAnsi="Arial" w:cs="Arial"/>
                <w:sz w:val="26"/>
                <w:szCs w:val="26"/>
              </w:rPr>
            </w:pPr>
            <w:r>
              <w:rPr>
                <w:rFonts w:hint="default" w:ascii="Arial" w:hAnsi="Arial" w:cs="Arial"/>
                <w:sz w:val="26"/>
                <w:szCs w:val="26"/>
                <w:rtl w:val="0"/>
              </w:rPr>
              <w:t>Tiếp nhận nhân viên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6"/>
                <w:szCs w:val="26"/>
              </w:rPr>
            </w:pPr>
            <w:r>
              <w:rPr>
                <w:rFonts w:hint="default" w:ascii="Arial" w:hAnsi="Arial" w:cs="Arial"/>
                <w:sz w:val="26"/>
                <w:szCs w:val="26"/>
                <w:rtl w:val="0"/>
              </w:rPr>
              <w:t>10 phút hướng dẫn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6"/>
                <w:szCs w:val="26"/>
              </w:rPr>
            </w:pPr>
            <w:r>
              <w:rPr>
                <w:rFonts w:hint="default" w:ascii="Arial" w:hAnsi="Arial" w:cs="Arial"/>
                <w:sz w:val="26"/>
                <w:szCs w:val="26"/>
                <w:rtl w:val="0"/>
              </w:rPr>
              <w:t>Tỷ lệ phạm lỗi trung bình là 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3</w:t>
            </w:r>
          </w:p>
        </w:tc>
        <w:tc>
          <w:p>
            <w:pPr>
              <w:spacing w:after="0" w:line="240" w:lineRule="auto"/>
              <w:jc w:val="center"/>
              <w:rPr>
                <w:rFonts w:hint="default" w:ascii="Arial" w:hAnsi="Arial" w:cs="Arial"/>
                <w:sz w:val="26"/>
                <w:szCs w:val="26"/>
              </w:rPr>
            </w:pPr>
            <w:r>
              <w:rPr>
                <w:rFonts w:hint="default" w:ascii="Arial" w:hAnsi="Arial" w:cs="Arial"/>
                <w:sz w:val="26"/>
                <w:szCs w:val="26"/>
                <w:rtl w:val="0"/>
              </w:rPr>
              <w:t>Nhập hàng hóa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6"/>
                <w:szCs w:val="26"/>
              </w:rPr>
            </w:pPr>
            <w:r>
              <w:rPr>
                <w:rFonts w:hint="default" w:ascii="Arial" w:hAnsi="Arial" w:cs="Arial"/>
                <w:sz w:val="26"/>
                <w:szCs w:val="26"/>
                <w:rtl w:val="0"/>
              </w:rPr>
              <w:t>30 phút hướng dẫn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Tỷ lệ phạm lỗi trung bình là 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4</w:t>
            </w:r>
          </w:p>
        </w:tc>
        <w:tc>
          <w:p>
            <w:pPr>
              <w:spacing w:after="0" w:line="240" w:lineRule="auto"/>
              <w:jc w:val="center"/>
              <w:rPr>
                <w:rFonts w:hint="default" w:ascii="Arial" w:hAnsi="Arial" w:cs="Arial"/>
                <w:sz w:val="26"/>
                <w:szCs w:val="26"/>
              </w:rPr>
            </w:pPr>
            <w:r>
              <w:rPr>
                <w:rFonts w:hint="default" w:ascii="Arial" w:hAnsi="Arial" w:cs="Arial"/>
                <w:sz w:val="26"/>
                <w:szCs w:val="26"/>
                <w:rtl w:val="0"/>
              </w:rPr>
              <w:t>Thống kê doanh thu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10 phút hướng dẫn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Không biết nhiều về thống kê doanh thu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5</w:t>
            </w:r>
          </w:p>
        </w:tc>
        <w:tc>
          <w:p>
            <w:pPr>
              <w:spacing w:after="0" w:line="240" w:lineRule="auto"/>
              <w:jc w:val="center"/>
              <w:rPr>
                <w:rFonts w:hint="default" w:ascii="Arial" w:hAnsi="Arial" w:cs="Arial"/>
                <w:sz w:val="26"/>
                <w:szCs w:val="26"/>
              </w:rPr>
            </w:pPr>
            <w:r>
              <w:rPr>
                <w:rFonts w:hint="default" w:ascii="Arial" w:hAnsi="Arial" w:cs="Arial"/>
                <w:sz w:val="26"/>
                <w:szCs w:val="26"/>
                <w:rtl w:val="0"/>
              </w:rPr>
              <w:t>Lập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20 phút hướng dẫn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Tỷ lệ phạm lỗi trung bình là 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6</w:t>
            </w:r>
          </w:p>
        </w:tc>
        <w:tc>
          <w:p>
            <w:pPr>
              <w:spacing w:after="0" w:line="240" w:lineRule="auto"/>
              <w:jc w:val="center"/>
              <w:rPr>
                <w:rFonts w:hint="default" w:ascii="Arial" w:hAnsi="Arial" w:cs="Arial"/>
                <w:sz w:val="26"/>
                <w:szCs w:val="26"/>
              </w:rPr>
            </w:pPr>
            <w:r>
              <w:rPr>
                <w:rFonts w:hint="default" w:ascii="Arial" w:hAnsi="Arial" w:cs="Arial"/>
                <w:sz w:val="26"/>
                <w:szCs w:val="26"/>
                <w:rtl w:val="0"/>
              </w:rPr>
              <w:t>Kiểm kê hàng tồn kho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10 phút hướng dẫn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Tỷ lệ phạm lỗi trung bình là 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sz w:val="26"/>
                <w:szCs w:val="26"/>
              </w:rPr>
            </w:pPr>
            <w:r>
              <w:rPr>
                <w:rFonts w:hint="default" w:ascii="Arial" w:hAnsi="Arial" w:cs="Arial"/>
                <w:sz w:val="26"/>
                <w:szCs w:val="26"/>
                <w:rtl w:val="0"/>
              </w:rPr>
              <w:t>7</w:t>
            </w:r>
          </w:p>
        </w:tc>
        <w:tc>
          <w:p>
            <w:pPr>
              <w:spacing w:after="0" w:line="240" w:lineRule="auto"/>
              <w:jc w:val="center"/>
              <w:rPr>
                <w:rFonts w:hint="default" w:ascii="Arial" w:hAnsi="Arial" w:cs="Arial"/>
                <w:sz w:val="26"/>
                <w:szCs w:val="26"/>
              </w:rPr>
            </w:pPr>
            <w:r>
              <w:rPr>
                <w:rFonts w:hint="default" w:ascii="Arial" w:hAnsi="Arial" w:cs="Arial"/>
                <w:sz w:val="26"/>
                <w:szCs w:val="26"/>
                <w:rtl w:val="0"/>
              </w:rPr>
              <w:t>Tổ chức khuyến mãi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10 phút hướng dẫn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6"/>
                <w:szCs w:val="26"/>
              </w:rPr>
            </w:pPr>
            <w:r>
              <w:rPr>
                <w:rFonts w:hint="default" w:ascii="Arial" w:hAnsi="Arial" w:cs="Arial"/>
                <w:sz w:val="26"/>
                <w:szCs w:val="26"/>
                <w:rtl w:val="0"/>
              </w:rPr>
              <w:t>Tỷ lệ phạm lỗi trung bình là 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6"/>
                <w:szCs w:val="26"/>
              </w:rPr>
            </w:pPr>
          </w:p>
        </w:tc>
      </w:tr>
    </w:tbl>
    <w:p>
      <w:pPr>
        <w:tabs>
          <w:tab w:val="left" w:pos="2140"/>
        </w:tabs>
        <w:jc w:val="center"/>
        <w:rPr>
          <w:rFonts w:hint="default" w:ascii="Arial" w:hAnsi="Arial" w:cs="Arial"/>
          <w:sz w:val="32"/>
          <w:szCs w:val="32"/>
        </w:rPr>
      </w:pPr>
    </w:p>
    <w:p>
      <w:pPr>
        <w:tabs>
          <w:tab w:val="left" w:pos="2140"/>
        </w:tabs>
        <w:jc w:val="center"/>
        <w:rPr>
          <w:rFonts w:hint="default" w:ascii="Arial" w:hAnsi="Arial" w:cs="Arial"/>
          <w:sz w:val="32"/>
          <w:szCs w:val="32"/>
        </w:rPr>
      </w:pPr>
    </w:p>
    <w:p>
      <w:pPr>
        <w:pStyle w:val="2"/>
        <w:tabs>
          <w:tab w:val="left" w:pos="2140"/>
        </w:tabs>
        <w:jc w:val="center"/>
        <w:rPr>
          <w:rFonts w:hint="default" w:ascii="Arial" w:hAnsi="Arial" w:cs="Arial"/>
          <w:sz w:val="36"/>
          <w:szCs w:val="36"/>
        </w:rPr>
      </w:pPr>
      <w:bookmarkStart w:id="6" w:name="_9hc7bqikx4cf" w:colFirst="0" w:colLast="0"/>
      <w:bookmarkEnd w:id="6"/>
      <w:r>
        <w:rPr>
          <w:rFonts w:hint="default" w:ascii="Arial" w:hAnsi="Arial" w:cs="Arial"/>
          <w:sz w:val="36"/>
          <w:szCs w:val="36"/>
          <w:rtl w:val="0"/>
        </w:rPr>
        <w:t>Bảng trách nhiệm yêu cầu tiện dụng</w:t>
      </w:r>
    </w:p>
    <w:p>
      <w:pPr>
        <w:tabs>
          <w:tab w:val="left" w:pos="2140"/>
        </w:tabs>
        <w:rPr>
          <w:rFonts w:hint="default" w:ascii="Arial" w:hAnsi="Arial" w:cs="Arial"/>
        </w:rPr>
      </w:pPr>
    </w:p>
    <w:tbl>
      <w:tblPr>
        <w:tblStyle w:val="27"/>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65"/>
        <w:gridCol w:w="2730"/>
        <w:gridCol w:w="2070"/>
        <w:gridCol w:w="1905"/>
        <w:gridCol w:w="189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6"/>
                <w:szCs w:val="26"/>
              </w:rPr>
            </w:pPr>
            <w:r>
              <w:rPr>
                <w:rFonts w:hint="default" w:ascii="Arial" w:hAnsi="Arial" w:cs="Arial"/>
                <w:b/>
                <w:sz w:val="26"/>
                <w:szCs w:val="26"/>
                <w:rtl w:val="0"/>
              </w:rPr>
              <w:t>STT</w:t>
            </w:r>
          </w:p>
        </w:tc>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b/>
                <w:sz w:val="26"/>
                <w:szCs w:val="26"/>
              </w:rPr>
            </w:pPr>
            <w:r>
              <w:rPr>
                <w:rFonts w:hint="default" w:ascii="Arial" w:hAnsi="Arial" w:cs="Arial"/>
                <w:b/>
                <w:sz w:val="26"/>
                <w:szCs w:val="26"/>
                <w:rtl w:val="0"/>
              </w:rPr>
              <w:t>Nghiệp vụ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6"/>
                <w:szCs w:val="26"/>
              </w:rPr>
            </w:pPr>
            <w:r>
              <w:rPr>
                <w:rFonts w:hint="default" w:ascii="Arial" w:hAnsi="Arial" w:cs="Arial"/>
                <w:b/>
                <w:sz w:val="26"/>
                <w:szCs w:val="26"/>
                <w:rtl w:val="0"/>
              </w:rPr>
              <w:t>Người dùng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6"/>
                <w:szCs w:val="26"/>
              </w:rPr>
            </w:pPr>
            <w:r>
              <w:rPr>
                <w:rFonts w:hint="default" w:ascii="Arial" w:hAnsi="Arial" w:cs="Arial"/>
                <w:b/>
                <w:sz w:val="26"/>
                <w:szCs w:val="26"/>
                <w:rtl w:val="0"/>
              </w:rPr>
              <w:t>Phần mềm</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Arial" w:hAnsi="Arial" w:cs="Arial"/>
                <w:b/>
                <w:sz w:val="26"/>
                <w:szCs w:val="26"/>
              </w:rPr>
            </w:pPr>
            <w:r>
              <w:rPr>
                <w:rFonts w:hint="default" w:ascii="Arial" w:hAnsi="Arial" w:cs="Arial"/>
                <w:b/>
                <w:sz w:val="26"/>
                <w:szCs w:val="26"/>
                <w:rtl w:val="0"/>
              </w:rPr>
              <w:t>Ghi chú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1</w:t>
            </w:r>
          </w:p>
        </w:tc>
        <w:tc>
          <w:p>
            <w:pPr>
              <w:spacing w:after="0" w:line="240" w:lineRule="auto"/>
              <w:jc w:val="center"/>
              <w:rPr>
                <w:rFonts w:hint="default" w:ascii="Arial" w:hAnsi="Arial" w:cs="Arial"/>
                <w:sz w:val="26"/>
                <w:szCs w:val="26"/>
              </w:rPr>
            </w:pPr>
            <w:r>
              <w:rPr>
                <w:rFonts w:hint="default" w:ascii="Arial" w:hAnsi="Arial" w:cs="Arial"/>
                <w:sz w:val="26"/>
                <w:szCs w:val="26"/>
                <w:rtl w:val="0"/>
              </w:rPr>
              <w:t>Tìm kiếm hàng hóa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4"/>
                <w:szCs w:val="24"/>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4"/>
                <w:szCs w:val="24"/>
              </w:rPr>
            </w:pPr>
            <w:r>
              <w:rPr>
                <w:rFonts w:hint="default" w:ascii="Arial" w:hAnsi="Arial" w:cs="Arial"/>
                <w:sz w:val="24"/>
                <w:szCs w:val="24"/>
                <w:rtl w:val="0"/>
              </w:rPr>
              <w:t>Thực hiện đúng theo yêu cậu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2</w:t>
            </w:r>
          </w:p>
        </w:tc>
        <w:tc>
          <w:p>
            <w:pPr>
              <w:spacing w:after="0" w:line="240" w:lineRule="auto"/>
              <w:jc w:val="center"/>
              <w:rPr>
                <w:rFonts w:hint="default" w:ascii="Arial" w:hAnsi="Arial" w:cs="Arial"/>
                <w:sz w:val="26"/>
                <w:szCs w:val="26"/>
              </w:rPr>
            </w:pPr>
            <w:r>
              <w:rPr>
                <w:rFonts w:hint="default" w:ascii="Arial" w:hAnsi="Arial" w:cs="Arial"/>
                <w:sz w:val="26"/>
                <w:szCs w:val="26"/>
                <w:rtl w:val="0"/>
              </w:rPr>
              <w:t>Tiếp nhận nhân viên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4"/>
                <w:szCs w:val="24"/>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4"/>
                <w:szCs w:val="24"/>
              </w:rPr>
            </w:pPr>
            <w:r>
              <w:rPr>
                <w:rFonts w:hint="default" w:ascii="Arial" w:hAnsi="Arial" w:cs="Arial"/>
                <w:sz w:val="24"/>
                <w:szCs w:val="24"/>
                <w:rtl w:val="0"/>
              </w:rPr>
              <w:t>Thực hiện đúng theo yêu cầu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3</w:t>
            </w:r>
          </w:p>
        </w:tc>
        <w:tc>
          <w:p>
            <w:pPr>
              <w:spacing w:after="0" w:line="240" w:lineRule="auto"/>
              <w:jc w:val="center"/>
              <w:rPr>
                <w:rFonts w:hint="default" w:ascii="Arial" w:hAnsi="Arial" w:cs="Arial"/>
                <w:sz w:val="26"/>
                <w:szCs w:val="26"/>
              </w:rPr>
            </w:pPr>
            <w:r>
              <w:rPr>
                <w:rFonts w:hint="default" w:ascii="Arial" w:hAnsi="Arial" w:cs="Arial"/>
                <w:sz w:val="26"/>
                <w:szCs w:val="26"/>
                <w:rtl w:val="0"/>
              </w:rPr>
              <w:t>Nhập hàng hóa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4"/>
                <w:szCs w:val="24"/>
              </w:rPr>
            </w:pPr>
            <w:r>
              <w:rPr>
                <w:rFonts w:hint="default" w:ascii="Arial" w:hAnsi="Arial" w:cs="Arial"/>
                <w:sz w:val="24"/>
                <w:szCs w:val="24"/>
                <w:rtl w:val="0"/>
              </w:rPr>
              <w:t>Đọc tài liệu hướng dẫn sử dụng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4"/>
                <w:szCs w:val="24"/>
              </w:rPr>
            </w:pPr>
            <w:r>
              <w:rPr>
                <w:rFonts w:hint="default" w:ascii="Arial" w:hAnsi="Arial" w:cs="Arial"/>
                <w:sz w:val="24"/>
                <w:szCs w:val="24"/>
                <w:rtl w:val="0"/>
              </w:rPr>
              <w:t>Thực hiện đúng theo yêu cầu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4</w:t>
            </w:r>
          </w:p>
        </w:tc>
        <w:tc>
          <w:p>
            <w:pPr>
              <w:spacing w:after="0" w:line="240" w:lineRule="auto"/>
              <w:jc w:val="center"/>
              <w:rPr>
                <w:rFonts w:hint="default" w:ascii="Arial" w:hAnsi="Arial" w:cs="Arial"/>
                <w:sz w:val="26"/>
                <w:szCs w:val="26"/>
              </w:rPr>
            </w:pPr>
            <w:r>
              <w:rPr>
                <w:rFonts w:hint="default" w:ascii="Arial" w:hAnsi="Arial" w:cs="Arial"/>
                <w:sz w:val="26"/>
                <w:szCs w:val="26"/>
                <w:rtl w:val="0"/>
              </w:rPr>
              <w:t>Thống kê doanh thu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4"/>
                <w:szCs w:val="24"/>
              </w:rPr>
            </w:pPr>
            <w:r>
              <w:rPr>
                <w:rFonts w:hint="default" w:ascii="Arial" w:hAnsi="Arial" w:cs="Arial"/>
                <w:sz w:val="24"/>
                <w:szCs w:val="24"/>
                <w:rtl w:val="0"/>
              </w:rPr>
              <w:t>Đọc tài liệu hướng dẫn sử dụng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4"/>
                <w:szCs w:val="24"/>
              </w:rPr>
            </w:pPr>
            <w:r>
              <w:rPr>
                <w:rFonts w:hint="default" w:ascii="Arial" w:hAnsi="Arial" w:cs="Arial"/>
                <w:sz w:val="24"/>
                <w:szCs w:val="24"/>
                <w:rtl w:val="0"/>
              </w:rPr>
              <w:t>Thực hiện đúng theo yêu cầu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5</w:t>
            </w:r>
          </w:p>
        </w:tc>
        <w:tc>
          <w:p>
            <w:pPr>
              <w:spacing w:after="0" w:line="240" w:lineRule="auto"/>
              <w:jc w:val="center"/>
              <w:rPr>
                <w:rFonts w:hint="default" w:ascii="Arial" w:hAnsi="Arial" w:cs="Arial"/>
                <w:sz w:val="26"/>
                <w:szCs w:val="26"/>
              </w:rPr>
            </w:pPr>
            <w:r>
              <w:rPr>
                <w:rFonts w:hint="default" w:ascii="Arial" w:hAnsi="Arial" w:cs="Arial"/>
                <w:sz w:val="26"/>
                <w:szCs w:val="26"/>
                <w:rtl w:val="0"/>
              </w:rPr>
              <w:t>Lập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4"/>
                <w:szCs w:val="24"/>
              </w:rPr>
            </w:pPr>
            <w:r>
              <w:rPr>
                <w:rFonts w:hint="default" w:ascii="Arial" w:hAnsi="Arial" w:cs="Arial"/>
                <w:sz w:val="24"/>
                <w:szCs w:val="24"/>
                <w:rtl w:val="0"/>
              </w:rPr>
              <w:t>Đọc tài liệu hướng dẫn sử dụng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4"/>
                <w:szCs w:val="24"/>
              </w:rPr>
            </w:pPr>
            <w:r>
              <w:rPr>
                <w:rFonts w:hint="default" w:ascii="Arial" w:hAnsi="Arial" w:cs="Arial"/>
                <w:sz w:val="24"/>
                <w:szCs w:val="24"/>
                <w:rtl w:val="0"/>
              </w:rPr>
              <w:t>Thực hiện đúng theo yêu cầu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6</w:t>
            </w:r>
          </w:p>
        </w:tc>
        <w:tc>
          <w:p>
            <w:pPr>
              <w:spacing w:after="0" w:line="240" w:lineRule="auto"/>
              <w:jc w:val="center"/>
              <w:rPr>
                <w:rFonts w:hint="default" w:ascii="Arial" w:hAnsi="Arial" w:cs="Arial"/>
                <w:sz w:val="26"/>
                <w:szCs w:val="26"/>
              </w:rPr>
            </w:pPr>
            <w:r>
              <w:rPr>
                <w:rFonts w:hint="default" w:ascii="Arial" w:hAnsi="Arial" w:cs="Arial"/>
                <w:sz w:val="26"/>
                <w:szCs w:val="26"/>
                <w:rtl w:val="0"/>
              </w:rPr>
              <w:t>Kiểm kê hàng tồn kho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4"/>
                <w:szCs w:val="24"/>
              </w:rPr>
            </w:pPr>
            <w:r>
              <w:rPr>
                <w:rFonts w:hint="default" w:ascii="Arial" w:hAnsi="Arial" w:cs="Arial"/>
                <w:sz w:val="24"/>
                <w:szCs w:val="24"/>
                <w:rtl w:val="0"/>
              </w:rPr>
              <w:t>Đọc tài liệu hướng dẫn sử dụng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4"/>
                <w:szCs w:val="24"/>
              </w:rPr>
            </w:pPr>
            <w:r>
              <w:rPr>
                <w:rFonts w:hint="default" w:ascii="Arial" w:hAnsi="Arial" w:cs="Arial"/>
                <w:sz w:val="24"/>
                <w:szCs w:val="24"/>
                <w:rtl w:val="0"/>
              </w:rPr>
              <w:t>Thực hiện đúng theo yêu cầu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jc w:val="center"/>
              <w:rPr>
                <w:rFonts w:hint="default" w:ascii="Arial" w:hAnsi="Arial" w:cs="Arial"/>
                <w:sz w:val="26"/>
                <w:szCs w:val="26"/>
              </w:rPr>
            </w:pPr>
            <w:r>
              <w:rPr>
                <w:rFonts w:hint="default" w:ascii="Arial" w:hAnsi="Arial" w:cs="Arial"/>
                <w:sz w:val="26"/>
                <w:szCs w:val="26"/>
                <w:rtl w:val="0"/>
              </w:rPr>
              <w:t>7</w:t>
            </w:r>
          </w:p>
        </w:tc>
        <w:tc>
          <w:p>
            <w:pPr>
              <w:spacing w:after="0" w:line="240" w:lineRule="auto"/>
              <w:jc w:val="center"/>
              <w:rPr>
                <w:rFonts w:hint="default" w:ascii="Arial" w:hAnsi="Arial" w:cs="Arial"/>
                <w:sz w:val="26"/>
                <w:szCs w:val="26"/>
              </w:rPr>
            </w:pPr>
            <w:r>
              <w:rPr>
                <w:rFonts w:hint="default" w:ascii="Arial" w:hAnsi="Arial" w:cs="Arial"/>
                <w:sz w:val="26"/>
                <w:szCs w:val="26"/>
                <w:rtl w:val="0"/>
              </w:rPr>
              <w:t>Tổ chức khuyến mãi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4"/>
                <w:szCs w:val="24"/>
              </w:rPr>
            </w:pPr>
            <w:r>
              <w:rPr>
                <w:rFonts w:hint="default" w:ascii="Arial" w:hAnsi="Arial" w:cs="Arial"/>
                <w:sz w:val="24"/>
                <w:szCs w:val="24"/>
                <w:rtl w:val="0"/>
              </w:rPr>
              <w:t>Đọc tài liệu hướng dẫn sử dụng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4"/>
                <w:szCs w:val="24"/>
              </w:rPr>
            </w:pPr>
            <w:r>
              <w:rPr>
                <w:rFonts w:hint="default" w:ascii="Arial" w:hAnsi="Arial" w:cs="Arial"/>
                <w:sz w:val="24"/>
                <w:szCs w:val="24"/>
                <w:rtl w:val="0"/>
              </w:rPr>
              <w:t>Thực hiện đúng theo yêu cầu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4"/>
                <w:szCs w:val="24"/>
              </w:rPr>
            </w:pPr>
          </w:p>
        </w:tc>
      </w:tr>
    </w:tbl>
    <w:p>
      <w:pPr>
        <w:tabs>
          <w:tab w:val="left" w:pos="2140"/>
        </w:tabs>
        <w:rPr>
          <w:rFonts w:hint="default" w:ascii="Arial" w:hAnsi="Arial" w:cs="Arial"/>
        </w:rPr>
      </w:pPr>
    </w:p>
    <w:p>
      <w:pPr>
        <w:tabs>
          <w:tab w:val="left" w:pos="2140"/>
        </w:tabs>
        <w:spacing w:before="240" w:after="0" w:line="276" w:lineRule="auto"/>
        <w:jc w:val="left"/>
        <w:rPr>
          <w:rFonts w:hint="default" w:ascii="Arial" w:hAnsi="Arial" w:eastAsia="Times New Roman" w:cs="Arial"/>
          <w:b/>
          <w:sz w:val="30"/>
          <w:szCs w:val="30"/>
        </w:rPr>
      </w:pPr>
    </w:p>
    <w:p>
      <w:pPr>
        <w:tabs>
          <w:tab w:val="left" w:pos="2140"/>
        </w:tabs>
        <w:spacing w:before="240" w:after="0" w:line="276" w:lineRule="auto"/>
        <w:jc w:val="center"/>
        <w:rPr>
          <w:rFonts w:hint="default" w:ascii="Arial" w:hAnsi="Arial" w:eastAsia="Times New Roman" w:cs="Arial"/>
          <w:b/>
          <w:sz w:val="34"/>
          <w:szCs w:val="34"/>
        </w:rPr>
      </w:pPr>
      <w:r>
        <w:rPr>
          <w:rFonts w:hint="default" w:ascii="Arial" w:hAnsi="Arial" w:eastAsia="Times New Roman" w:cs="Arial"/>
          <w:b/>
          <w:sz w:val="34"/>
          <w:szCs w:val="34"/>
          <w:rtl w:val="0"/>
        </w:rPr>
        <w:t>Yêu cầu tương thích</w:t>
      </w:r>
    </w:p>
    <w:p>
      <w:pPr>
        <w:tabs>
          <w:tab w:val="left" w:pos="2140"/>
        </w:tabs>
        <w:spacing w:before="240" w:after="0" w:line="276" w:lineRule="auto"/>
        <w:rPr>
          <w:rFonts w:hint="default" w:ascii="Arial" w:hAnsi="Arial" w:eastAsia="Times New Roman" w:cs="Arial"/>
          <w:sz w:val="24"/>
          <w:szCs w:val="24"/>
        </w:rPr>
      </w:pPr>
    </w:p>
    <w:tbl>
      <w:tblPr>
        <w:tblStyle w:val="28"/>
        <w:tblW w:w="93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035"/>
        <w:gridCol w:w="1755"/>
        <w:gridCol w:w="3510"/>
        <w:gridCol w:w="304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9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b/>
                <w:sz w:val="26"/>
                <w:szCs w:val="26"/>
              </w:rPr>
            </w:pPr>
            <w:r>
              <w:rPr>
                <w:rFonts w:hint="default" w:ascii="Arial" w:hAnsi="Arial" w:eastAsia="Times New Roman" w:cs="Arial"/>
                <w:b/>
                <w:sz w:val="26"/>
                <w:szCs w:val="26"/>
                <w:rtl w:val="0"/>
              </w:rPr>
              <w:t>STT</w:t>
            </w:r>
          </w:p>
        </w:tc>
        <w:tc>
          <w:tcPr>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b/>
                <w:sz w:val="26"/>
                <w:szCs w:val="26"/>
              </w:rPr>
            </w:pPr>
            <w:r>
              <w:rPr>
                <w:rFonts w:hint="default" w:ascii="Arial" w:hAnsi="Arial" w:eastAsia="Times New Roman" w:cs="Arial"/>
                <w:b/>
                <w:sz w:val="26"/>
                <w:szCs w:val="26"/>
                <w:rtl w:val="0"/>
              </w:rPr>
              <w:t xml:space="preserve">Nghiệp Vụ </w:t>
            </w:r>
          </w:p>
        </w:tc>
        <w:tc>
          <w:tcPr>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b/>
                <w:sz w:val="26"/>
                <w:szCs w:val="26"/>
              </w:rPr>
            </w:pPr>
            <w:r>
              <w:rPr>
                <w:rFonts w:hint="default" w:ascii="Arial" w:hAnsi="Arial" w:eastAsia="Times New Roman" w:cs="Arial"/>
                <w:b/>
                <w:sz w:val="26"/>
                <w:szCs w:val="26"/>
                <w:rtl w:val="0"/>
              </w:rPr>
              <w:t>Đối tượng liên quan</w:t>
            </w:r>
          </w:p>
        </w:tc>
        <w:tc>
          <w:tcPr>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b/>
                <w:sz w:val="26"/>
                <w:szCs w:val="26"/>
              </w:rPr>
            </w:pPr>
            <w:r>
              <w:rPr>
                <w:rFonts w:hint="default" w:ascii="Arial" w:hAnsi="Arial" w:eastAsia="Times New Roman" w:cs="Arial"/>
                <w:b/>
                <w:sz w:val="26"/>
                <w:szCs w:val="26"/>
                <w:rtl w:val="0"/>
              </w:rPr>
              <w:t>Ghi chú</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9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1</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rPr>
                <w:rFonts w:hint="default" w:ascii="Arial" w:hAnsi="Arial" w:eastAsia="Times New Roman" w:cs="Arial"/>
                <w:sz w:val="26"/>
                <w:szCs w:val="26"/>
              </w:rPr>
            </w:pPr>
            <w:r>
              <w:rPr>
                <w:rFonts w:hint="default" w:ascii="Arial" w:hAnsi="Arial" w:eastAsia="Times New Roman" w:cs="Arial"/>
                <w:sz w:val="26"/>
                <w:szCs w:val="26"/>
                <w:rtl w:val="0"/>
              </w:rPr>
              <w:t>Lập phiếu nhập hàng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rPr>
                <w:rFonts w:hint="default" w:ascii="Arial" w:hAnsi="Arial" w:eastAsia="Times New Roman" w:cs="Arial"/>
                <w:sz w:val="26"/>
                <w:szCs w:val="26"/>
              </w:rPr>
            </w:pPr>
            <w:r>
              <w:rPr>
                <w:rFonts w:hint="default" w:ascii="Arial" w:hAnsi="Arial" w:eastAsia="Times New Roman" w:cs="Arial"/>
                <w:sz w:val="26"/>
                <w:szCs w:val="26"/>
                <w:rtl w:val="0"/>
              </w:rPr>
              <w:t>Có thể đọc và xuất ra (winfax, Word, Excel)</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rPr>
                <w:rFonts w:hint="default" w:ascii="Arial" w:hAnsi="Arial" w:eastAsia="Times New Roman" w:cs="Arial"/>
                <w:sz w:val="26"/>
                <w:szCs w:val="26"/>
              </w:rPr>
            </w:pPr>
            <w:r>
              <w:rPr>
                <w:rFonts w:hint="default" w:ascii="Arial" w:hAnsi="Arial" w:eastAsia="Times New Roman" w:cs="Arial"/>
                <w:sz w:val="26"/>
                <w:szCs w:val="26"/>
                <w:rtl w:val="0"/>
              </w:rPr>
              <w:t>Độc lập phiên bản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9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2</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rPr>
                <w:rFonts w:hint="default" w:ascii="Arial" w:hAnsi="Arial" w:eastAsia="Times New Roman" w:cs="Arial"/>
                <w:sz w:val="26"/>
                <w:szCs w:val="26"/>
              </w:rPr>
            </w:pPr>
            <w:r>
              <w:rPr>
                <w:rFonts w:hint="default" w:ascii="Arial" w:hAnsi="Arial" w:eastAsia="Times New Roman" w:cs="Arial"/>
                <w:sz w:val="26"/>
                <w:szCs w:val="26"/>
                <w:rtl w:val="0"/>
              </w:rPr>
              <w:t>Lập hóa đơn bán</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rPr>
                <w:rFonts w:hint="default" w:ascii="Arial" w:hAnsi="Arial" w:eastAsia="Times New Roman" w:cs="Arial"/>
                <w:sz w:val="26"/>
                <w:szCs w:val="26"/>
              </w:rPr>
            </w:pPr>
            <w:r>
              <w:rPr>
                <w:rFonts w:hint="default" w:ascii="Arial" w:hAnsi="Arial" w:eastAsia="Times New Roman" w:cs="Arial"/>
                <w:sz w:val="26"/>
                <w:szCs w:val="26"/>
                <w:rtl w:val="0"/>
              </w:rPr>
              <w:t>Có thể đọc và xuất ra (winfax, Word, Excel)</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rPr>
                <w:rFonts w:hint="default" w:ascii="Arial" w:hAnsi="Arial" w:eastAsia="Times New Roman" w:cs="Arial"/>
                <w:sz w:val="26"/>
                <w:szCs w:val="26"/>
              </w:rPr>
            </w:pPr>
            <w:r>
              <w:rPr>
                <w:rFonts w:hint="default" w:ascii="Arial" w:hAnsi="Arial" w:eastAsia="Times New Roman" w:cs="Arial"/>
                <w:sz w:val="26"/>
                <w:szCs w:val="26"/>
                <w:rtl w:val="0"/>
              </w:rPr>
              <w:t>Độc lập phiên bản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9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3</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rPr>
                <w:rFonts w:hint="default" w:ascii="Arial" w:hAnsi="Arial" w:eastAsia="Times New Roman" w:cs="Arial"/>
                <w:sz w:val="26"/>
                <w:szCs w:val="26"/>
              </w:rPr>
            </w:pPr>
            <w:r>
              <w:rPr>
                <w:rFonts w:hint="default" w:ascii="Arial" w:hAnsi="Arial" w:eastAsia="Times New Roman" w:cs="Arial"/>
                <w:sz w:val="26"/>
                <w:szCs w:val="26"/>
                <w:rtl w:val="0"/>
              </w:rPr>
              <w:t>Lập phiếu thu tiền</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rPr>
                <w:rFonts w:hint="default" w:ascii="Arial" w:hAnsi="Arial" w:eastAsia="Times New Roman" w:cs="Arial"/>
                <w:sz w:val="26"/>
                <w:szCs w:val="26"/>
              </w:rPr>
            </w:pPr>
            <w:r>
              <w:rPr>
                <w:rFonts w:hint="default" w:ascii="Arial" w:hAnsi="Arial" w:eastAsia="Times New Roman" w:cs="Arial"/>
                <w:sz w:val="26"/>
                <w:szCs w:val="26"/>
                <w:rtl w:val="0"/>
              </w:rPr>
              <w:t>Có thể đọc và xuất ra (winfax, Word, Excel)</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rPr>
                <w:rFonts w:hint="default" w:ascii="Arial" w:hAnsi="Arial" w:eastAsia="Times New Roman" w:cs="Arial"/>
                <w:sz w:val="26"/>
                <w:szCs w:val="26"/>
              </w:rPr>
            </w:pPr>
            <w:r>
              <w:rPr>
                <w:rFonts w:hint="default" w:ascii="Arial" w:hAnsi="Arial" w:eastAsia="Times New Roman" w:cs="Arial"/>
                <w:sz w:val="26"/>
                <w:szCs w:val="26"/>
                <w:rtl w:val="0"/>
              </w:rPr>
              <w:t>Độc lập phiên bản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9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4</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rPr>
                <w:rFonts w:hint="default" w:ascii="Arial" w:hAnsi="Arial" w:eastAsia="Times New Roman" w:cs="Arial"/>
                <w:sz w:val="26"/>
                <w:szCs w:val="26"/>
              </w:rPr>
            </w:pPr>
            <w:r>
              <w:rPr>
                <w:rFonts w:hint="default" w:ascii="Arial" w:hAnsi="Arial" w:eastAsia="Times New Roman" w:cs="Arial"/>
                <w:sz w:val="26"/>
                <w:szCs w:val="26"/>
                <w:rtl w:val="0"/>
              </w:rPr>
              <w:t>Lập báo cáo tháng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rPr>
                <w:rFonts w:hint="default" w:ascii="Arial" w:hAnsi="Arial" w:eastAsia="Times New Roman" w:cs="Arial"/>
                <w:sz w:val="26"/>
                <w:szCs w:val="26"/>
              </w:rPr>
            </w:pPr>
            <w:r>
              <w:rPr>
                <w:rFonts w:hint="default" w:ascii="Arial" w:hAnsi="Arial" w:eastAsia="Times New Roman" w:cs="Arial"/>
                <w:sz w:val="26"/>
                <w:szCs w:val="26"/>
                <w:rtl w:val="0"/>
              </w:rPr>
              <w:t>Có thể đọc và xuất ra (winfax, Word, Excel)</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rPr>
                <w:rFonts w:hint="default" w:ascii="Arial" w:hAnsi="Arial" w:eastAsia="Times New Roman" w:cs="Arial"/>
                <w:sz w:val="26"/>
                <w:szCs w:val="26"/>
              </w:rPr>
            </w:pPr>
            <w:r>
              <w:rPr>
                <w:rFonts w:hint="default" w:ascii="Arial" w:hAnsi="Arial" w:eastAsia="Times New Roman" w:cs="Arial"/>
                <w:sz w:val="26"/>
                <w:szCs w:val="26"/>
                <w:rtl w:val="0"/>
              </w:rPr>
              <w:t>Độc lập phiên bản</w:t>
            </w:r>
          </w:p>
        </w:tc>
      </w:tr>
    </w:tbl>
    <w:p>
      <w:pPr>
        <w:tabs>
          <w:tab w:val="left" w:pos="2140"/>
        </w:tabs>
        <w:spacing w:before="240" w:after="0" w:line="276" w:lineRule="auto"/>
        <w:rPr>
          <w:rFonts w:hint="default" w:ascii="Arial" w:hAnsi="Arial" w:eastAsia="Times New Roman" w:cs="Arial"/>
          <w:sz w:val="24"/>
          <w:szCs w:val="24"/>
        </w:rPr>
      </w:pPr>
    </w:p>
    <w:p>
      <w:pPr>
        <w:tabs>
          <w:tab w:val="left" w:pos="2140"/>
        </w:tabs>
        <w:spacing w:before="240" w:after="240"/>
        <w:rPr>
          <w:rFonts w:hint="default" w:ascii="Arial" w:hAnsi="Arial" w:cs="Arial"/>
          <w:sz w:val="32"/>
          <w:szCs w:val="32"/>
        </w:rPr>
      </w:pPr>
      <w:r>
        <w:rPr>
          <w:rFonts w:hint="default" w:ascii="Arial" w:hAnsi="Arial" w:cs="Arial"/>
          <w:sz w:val="32"/>
          <w:szCs w:val="32"/>
          <w:rtl w:val="0"/>
        </w:rPr>
        <w:t xml:space="preserve"> </w:t>
      </w:r>
    </w:p>
    <w:p>
      <w:pPr>
        <w:tabs>
          <w:tab w:val="left" w:pos="2140"/>
        </w:tabs>
        <w:spacing w:before="240" w:after="240"/>
        <w:jc w:val="center"/>
        <w:rPr>
          <w:rFonts w:hint="default" w:ascii="Arial" w:hAnsi="Arial" w:eastAsia="Times New Roman" w:cs="Arial"/>
          <w:b/>
          <w:sz w:val="32"/>
          <w:szCs w:val="32"/>
        </w:rPr>
      </w:pPr>
      <w:r>
        <w:rPr>
          <w:rFonts w:hint="default" w:ascii="Arial" w:hAnsi="Arial" w:eastAsia="Times New Roman" w:cs="Arial"/>
          <w:b/>
          <w:sz w:val="32"/>
          <w:szCs w:val="32"/>
          <w:rtl w:val="0"/>
        </w:rPr>
        <w:t>Bảng trách nhiệm yêu cầu tương thích</w:t>
      </w:r>
    </w:p>
    <w:p>
      <w:pPr>
        <w:tabs>
          <w:tab w:val="left" w:pos="2140"/>
        </w:tabs>
        <w:spacing w:before="240" w:after="240"/>
        <w:jc w:val="center"/>
        <w:rPr>
          <w:rFonts w:hint="default" w:ascii="Arial" w:hAnsi="Arial" w:eastAsia="Times New Roman" w:cs="Arial"/>
          <w:b/>
          <w:sz w:val="30"/>
          <w:szCs w:val="30"/>
        </w:rPr>
      </w:pPr>
    </w:p>
    <w:tbl>
      <w:tblPr>
        <w:tblStyle w:val="29"/>
        <w:tblW w:w="984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675"/>
        <w:gridCol w:w="2055"/>
        <w:gridCol w:w="3210"/>
        <w:gridCol w:w="2535"/>
        <w:gridCol w:w="136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3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b/>
                <w:sz w:val="26"/>
                <w:szCs w:val="26"/>
              </w:rPr>
            </w:pPr>
            <w:r>
              <w:rPr>
                <w:rFonts w:hint="default" w:ascii="Arial" w:hAnsi="Arial" w:eastAsia="Times New Roman" w:cs="Arial"/>
                <w:b/>
                <w:sz w:val="26"/>
                <w:szCs w:val="26"/>
                <w:rtl w:val="0"/>
              </w:rPr>
              <w:t>STT</w:t>
            </w:r>
          </w:p>
        </w:tc>
        <w:tc>
          <w:tcPr>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b/>
                <w:sz w:val="26"/>
                <w:szCs w:val="26"/>
              </w:rPr>
            </w:pPr>
            <w:r>
              <w:rPr>
                <w:rFonts w:hint="default" w:ascii="Arial" w:hAnsi="Arial" w:eastAsia="Times New Roman" w:cs="Arial"/>
                <w:b/>
                <w:sz w:val="26"/>
                <w:szCs w:val="26"/>
                <w:rtl w:val="0"/>
              </w:rPr>
              <w:t>Nghiệp vụ</w:t>
            </w:r>
          </w:p>
        </w:tc>
        <w:tc>
          <w:tcPr>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b/>
                <w:sz w:val="26"/>
                <w:szCs w:val="26"/>
              </w:rPr>
            </w:pPr>
            <w:r>
              <w:rPr>
                <w:rFonts w:hint="default" w:ascii="Arial" w:hAnsi="Arial" w:eastAsia="Times New Roman" w:cs="Arial"/>
                <w:b/>
                <w:sz w:val="26"/>
                <w:szCs w:val="26"/>
                <w:rtl w:val="0"/>
              </w:rPr>
              <w:t>Người dùng</w:t>
            </w:r>
          </w:p>
        </w:tc>
        <w:tc>
          <w:tcPr>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b/>
                <w:sz w:val="26"/>
                <w:szCs w:val="26"/>
              </w:rPr>
            </w:pPr>
            <w:r>
              <w:rPr>
                <w:rFonts w:hint="default" w:ascii="Arial" w:hAnsi="Arial" w:eastAsia="Times New Roman" w:cs="Arial"/>
                <w:b/>
                <w:sz w:val="26"/>
                <w:szCs w:val="26"/>
                <w:rtl w:val="0"/>
              </w:rPr>
              <w:t>Phần mềm</w:t>
            </w:r>
          </w:p>
        </w:tc>
        <w:tc>
          <w:tcPr>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Arial" w:cs="Arial"/>
                <w:b/>
                <w:sz w:val="30"/>
                <w:szCs w:val="30"/>
              </w:rPr>
            </w:pPr>
            <w:r>
              <w:rPr>
                <w:rFonts w:hint="default" w:ascii="Arial" w:hAnsi="Arial" w:eastAsia="Arial" w:cs="Arial"/>
                <w:b/>
                <w:sz w:val="30"/>
                <w:szCs w:val="30"/>
                <w:rtl w:val="0"/>
              </w:rPr>
              <w:t>Ghi chú</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9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1</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Lập phiếu nhập hàng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Đọc và xuất ra (winfax, Word, Excel)</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Ghi nhận và Thực hiện đúng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240"/>
              <w:jc w:val="center"/>
              <w:rPr>
                <w:rFonts w:hint="default" w:ascii="Arial" w:hAnsi="Arial" w:eastAsia="Times New Roman" w:cs="Arial"/>
                <w:sz w:val="30"/>
                <w:szCs w:val="30"/>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9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2</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Lập hóa đơn bán hàng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Đọc và xuất ra (winfax, Word, Excel)</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Ghi nhận và Thực hiện đúng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240"/>
              <w:jc w:val="center"/>
              <w:rPr>
                <w:rFonts w:hint="default" w:ascii="Arial" w:hAnsi="Arial" w:eastAsia="Times New Roman" w:cs="Arial"/>
                <w:sz w:val="30"/>
                <w:szCs w:val="30"/>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9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3</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Lập phiếu thu</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Đọc và xuất ra (winfax, Word, Excel)</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Ghi nhận và Thực hiện đúng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240"/>
              <w:jc w:val="center"/>
              <w:rPr>
                <w:rFonts w:hint="default" w:ascii="Arial" w:hAnsi="Arial" w:eastAsia="Times New Roman" w:cs="Arial"/>
                <w:sz w:val="30"/>
                <w:szCs w:val="30"/>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95" w:hRule="atLeast"/>
        </w:trPr>
        <w:tc>
          <w:tcPr>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4</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Lập báo cáo tháng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Đọc và xuất ra (winfax, Word, Excel)</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26"/>
                <w:szCs w:val="26"/>
              </w:rPr>
            </w:pPr>
            <w:r>
              <w:rPr>
                <w:rFonts w:hint="default" w:ascii="Arial" w:hAnsi="Arial" w:eastAsia="Times New Roman" w:cs="Arial"/>
                <w:sz w:val="26"/>
                <w:szCs w:val="26"/>
                <w:rtl w:val="0"/>
              </w:rPr>
              <w:t>Ghi nhận và Thực hiện đúng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tabs>
                <w:tab w:val="left" w:pos="2140"/>
              </w:tabs>
              <w:spacing w:before="240" w:after="0" w:line="276" w:lineRule="auto"/>
              <w:jc w:val="center"/>
              <w:rPr>
                <w:rFonts w:hint="default" w:ascii="Arial" w:hAnsi="Arial" w:eastAsia="Times New Roman" w:cs="Arial"/>
                <w:sz w:val="30"/>
                <w:szCs w:val="30"/>
              </w:rPr>
            </w:pPr>
            <w:r>
              <w:rPr>
                <w:rFonts w:hint="default" w:ascii="Arial" w:hAnsi="Arial" w:eastAsia="Times New Roman" w:cs="Arial"/>
                <w:sz w:val="30"/>
                <w:szCs w:val="30"/>
                <w:rtl w:val="0"/>
              </w:rPr>
              <w:t xml:space="preserve"> </w:t>
            </w:r>
          </w:p>
        </w:tc>
      </w:tr>
    </w:tbl>
    <w:p>
      <w:pPr>
        <w:tabs>
          <w:tab w:val="left" w:pos="2140"/>
        </w:tabs>
        <w:spacing w:before="240" w:after="240"/>
        <w:jc w:val="center"/>
        <w:rPr>
          <w:rFonts w:hint="default" w:ascii="Arial" w:hAnsi="Arial" w:eastAsia="Times New Roman" w:cs="Arial"/>
          <w:b/>
          <w:sz w:val="30"/>
          <w:szCs w:val="30"/>
        </w:rPr>
      </w:pPr>
    </w:p>
    <w:p>
      <w:pPr>
        <w:tabs>
          <w:tab w:val="left" w:pos="2140"/>
        </w:tabs>
        <w:jc w:val="left"/>
        <w:rPr>
          <w:rFonts w:hint="default" w:ascii="Arial" w:hAnsi="Arial" w:cs="Arial"/>
          <w:sz w:val="32"/>
          <w:szCs w:val="32"/>
        </w:rPr>
      </w:pPr>
      <w:r>
        <w:rPr>
          <w:rFonts w:hint="default" w:ascii="Arial" w:hAnsi="Arial" w:cs="Arial"/>
          <w:sz w:val="32"/>
          <w:szCs w:val="32"/>
          <w:rtl w:val="0"/>
        </w:rPr>
        <w:t xml:space="preserve">2. Sơ đồ DFD </w:t>
      </w:r>
    </w:p>
    <w:p>
      <w:pPr>
        <w:tabs>
          <w:tab w:val="left" w:pos="2140"/>
        </w:tabs>
        <w:rPr>
          <w:rFonts w:hint="default" w:ascii="Arial" w:hAnsi="Arial" w:cs="Arial"/>
          <w:sz w:val="28"/>
          <w:szCs w:val="28"/>
        </w:rPr>
      </w:pPr>
      <w:r>
        <w:rPr>
          <w:rFonts w:hint="default" w:ascii="Arial" w:hAnsi="Arial" w:cs="Arial"/>
          <w:sz w:val="28"/>
          <w:szCs w:val="28"/>
          <w:rtl w:val="0"/>
        </w:rPr>
        <w:t>DFD mức ngữ cảnh:</w:t>
      </w:r>
      <w:r>
        <w:rPr>
          <w:rFonts w:hint="default" w:ascii="Arial" w:hAnsi="Arial" w:cs="Arial"/>
          <w:sz w:val="28"/>
          <w:szCs w:val="28"/>
        </w:rPr>
        <w:drawing>
          <wp:inline distT="114300" distB="114300" distL="114300" distR="114300">
            <wp:extent cx="5943600" cy="1054100"/>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2" name="image23.png"/>
                    <pic:cNvPicPr preferRelativeResize="0"/>
                  </pic:nvPicPr>
                  <pic:blipFill>
                    <a:blip r:embed="rId5"/>
                    <a:srcRect/>
                    <a:stretch>
                      <a:fillRect/>
                    </a:stretch>
                  </pic:blipFill>
                  <pic:spPr>
                    <a:xfrm>
                      <a:off x="0" y="0"/>
                      <a:ext cx="5943600" cy="1054100"/>
                    </a:xfrm>
                    <a:prstGeom prst="rect">
                      <a:avLst/>
                    </a:prstGeom>
                  </pic:spPr>
                </pic:pic>
              </a:graphicData>
            </a:graphic>
          </wp:inline>
        </w:drawing>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28"/>
          <w:szCs w:val="28"/>
          <w:rtl w:val="0"/>
        </w:rPr>
        <w:t>DFD mức 0:</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3110230" cy="9128125"/>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21" name="image42.png"/>
                    <pic:cNvPicPr preferRelativeResize="0"/>
                  </pic:nvPicPr>
                  <pic:blipFill>
                    <a:blip r:embed="rId6"/>
                    <a:srcRect/>
                    <a:stretch>
                      <a:fillRect/>
                    </a:stretch>
                  </pic:blipFill>
                  <pic:spPr>
                    <a:xfrm>
                      <a:off x="0" y="0"/>
                      <a:ext cx="3110400" cy="9128348"/>
                    </a:xfrm>
                    <a:prstGeom prst="rect">
                      <a:avLst/>
                    </a:prstGeom>
                  </pic:spPr>
                </pic:pic>
              </a:graphicData>
            </a:graphic>
          </wp:inline>
        </w:drawing>
      </w:r>
    </w:p>
    <w:p>
      <w:pPr>
        <w:tabs>
          <w:tab w:val="left" w:pos="2140"/>
        </w:tabs>
        <w:rPr>
          <w:rFonts w:hint="default" w:ascii="Arial" w:hAnsi="Arial" w:cs="Arial"/>
          <w:b/>
          <w:sz w:val="36"/>
          <w:szCs w:val="36"/>
        </w:rPr>
      </w:pPr>
      <w:r>
        <w:rPr>
          <w:rFonts w:hint="default" w:ascii="Arial" w:hAnsi="Arial" w:cs="Arial"/>
          <w:b/>
          <w:sz w:val="36"/>
          <w:szCs w:val="36"/>
          <w:rtl w:val="0"/>
        </w:rPr>
        <w:t>DFD mức 1:</w:t>
      </w:r>
    </w:p>
    <w:p>
      <w:pPr>
        <w:tabs>
          <w:tab w:val="left" w:pos="2140"/>
        </w:tabs>
        <w:rPr>
          <w:rFonts w:hint="default" w:ascii="Arial" w:hAnsi="Arial" w:cs="Arial"/>
          <w:sz w:val="36"/>
          <w:szCs w:val="36"/>
        </w:rPr>
      </w:pPr>
      <w:r>
        <w:rPr>
          <w:rFonts w:hint="default" w:ascii="Arial" w:hAnsi="Arial" w:cs="Arial"/>
          <w:sz w:val="36"/>
          <w:szCs w:val="36"/>
          <w:rtl w:val="0"/>
        </w:rPr>
        <w:t>2. Quản lý nhân viên</w:t>
      </w:r>
    </w:p>
    <w:p>
      <w:pPr>
        <w:tabs>
          <w:tab w:val="left" w:pos="2140"/>
        </w:tabs>
        <w:rPr>
          <w:rFonts w:hint="default" w:ascii="Arial" w:hAnsi="Arial" w:cs="Arial"/>
          <w:sz w:val="36"/>
          <w:szCs w:val="36"/>
        </w:rPr>
      </w:pPr>
      <w:r>
        <w:rPr>
          <w:rFonts w:hint="default" w:ascii="Arial" w:hAnsi="Arial" w:cs="Arial"/>
          <w:sz w:val="36"/>
          <w:szCs w:val="36"/>
        </w:rPr>
        <w:drawing>
          <wp:inline distT="114300" distB="114300" distL="114300" distR="114300">
            <wp:extent cx="5943600" cy="44323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25" name="image20.png"/>
                    <pic:cNvPicPr preferRelativeResize="0"/>
                  </pic:nvPicPr>
                  <pic:blipFill>
                    <a:blip r:embed="rId7"/>
                    <a:srcRect/>
                    <a:stretch>
                      <a:fillRect/>
                    </a:stretch>
                  </pic:blipFill>
                  <pic:spPr>
                    <a:xfrm>
                      <a:off x="0" y="0"/>
                      <a:ext cx="5943600" cy="4432300"/>
                    </a:xfrm>
                    <a:prstGeom prst="rect">
                      <a:avLst/>
                    </a:prstGeom>
                  </pic:spPr>
                </pic:pic>
              </a:graphicData>
            </a:graphic>
          </wp:inline>
        </w:drawing>
      </w:r>
    </w:p>
    <w:p>
      <w:pPr>
        <w:tabs>
          <w:tab w:val="left" w:pos="2140"/>
        </w:tabs>
        <w:rPr>
          <w:rFonts w:hint="default" w:ascii="Arial" w:hAnsi="Arial" w:cs="Arial"/>
          <w:sz w:val="30"/>
          <w:szCs w:val="30"/>
        </w:rPr>
      </w:pPr>
      <w:r>
        <w:rPr>
          <w:rFonts w:hint="default" w:ascii="Arial" w:hAnsi="Arial" w:cs="Arial"/>
          <w:sz w:val="30"/>
          <w:szCs w:val="30"/>
          <w:rtl w:val="0"/>
        </w:rPr>
        <w:t>3. Chức năng nhập hàng hóa</w:t>
      </w:r>
    </w:p>
    <w:p>
      <w:pPr>
        <w:tabs>
          <w:tab w:val="left" w:pos="2140"/>
        </w:tabs>
        <w:rPr>
          <w:rFonts w:hint="default" w:ascii="Arial" w:hAnsi="Arial" w:cs="Arial"/>
          <w:sz w:val="30"/>
          <w:szCs w:val="30"/>
        </w:rPr>
      </w:pPr>
      <w:r>
        <w:rPr>
          <w:rFonts w:hint="default" w:ascii="Arial" w:hAnsi="Arial" w:cs="Arial"/>
          <w:sz w:val="30"/>
          <w:szCs w:val="30"/>
        </w:rPr>
        <w:drawing>
          <wp:inline distT="114300" distB="114300" distL="114300" distR="114300">
            <wp:extent cx="5943600" cy="4051300"/>
            <wp:effectExtent l="0" t="0" r="0" b="0"/>
            <wp:docPr id="30" name="image39.png"/>
            <wp:cNvGraphicFramePr/>
            <a:graphic xmlns:a="http://schemas.openxmlformats.org/drawingml/2006/main">
              <a:graphicData uri="http://schemas.openxmlformats.org/drawingml/2006/picture">
                <pic:pic xmlns:pic="http://schemas.openxmlformats.org/drawingml/2006/picture">
                  <pic:nvPicPr>
                    <pic:cNvPr id="30" name="image39.png"/>
                    <pic:cNvPicPr preferRelativeResize="0"/>
                  </pic:nvPicPr>
                  <pic:blipFill>
                    <a:blip r:embed="rId8"/>
                    <a:srcRect/>
                    <a:stretch>
                      <a:fillRect/>
                    </a:stretch>
                  </pic:blipFill>
                  <pic:spPr>
                    <a:xfrm>
                      <a:off x="0" y="0"/>
                      <a:ext cx="5943600" cy="4051300"/>
                    </a:xfrm>
                    <a:prstGeom prst="rect">
                      <a:avLst/>
                    </a:prstGeom>
                  </pic:spPr>
                </pic:pic>
              </a:graphicData>
            </a:graphic>
          </wp:inline>
        </w:drawing>
      </w:r>
    </w:p>
    <w:p>
      <w:pPr>
        <w:tabs>
          <w:tab w:val="left" w:pos="2140"/>
        </w:tabs>
        <w:rPr>
          <w:rFonts w:hint="default" w:ascii="Arial" w:hAnsi="Arial" w:cs="Arial"/>
          <w:sz w:val="36"/>
          <w:szCs w:val="36"/>
        </w:rPr>
      </w:pPr>
    </w:p>
    <w:p>
      <w:pPr>
        <w:tabs>
          <w:tab w:val="left" w:pos="2140"/>
        </w:tabs>
        <w:rPr>
          <w:rFonts w:hint="default" w:ascii="Arial" w:hAnsi="Arial" w:cs="Arial"/>
          <w:sz w:val="26"/>
          <w:szCs w:val="26"/>
        </w:rPr>
      </w:pPr>
      <w:r>
        <w:rPr>
          <w:rFonts w:hint="default" w:ascii="Arial" w:hAnsi="Arial" w:cs="Arial"/>
          <w:sz w:val="30"/>
          <w:szCs w:val="30"/>
          <w:rtl w:val="0"/>
        </w:rPr>
        <w:t>4. Chức năng thống kê doanh thu</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34925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20" name="image7.png"/>
                    <pic:cNvPicPr preferRelativeResize="0"/>
                  </pic:nvPicPr>
                  <pic:blipFill>
                    <a:blip r:embed="rId9"/>
                    <a:srcRect/>
                    <a:stretch>
                      <a:fillRect/>
                    </a:stretch>
                  </pic:blipFill>
                  <pic:spPr>
                    <a:xfrm>
                      <a:off x="0" y="0"/>
                      <a:ext cx="5943600" cy="3492500"/>
                    </a:xfrm>
                    <a:prstGeom prst="rect">
                      <a:avLst/>
                    </a:prstGeom>
                  </pic:spPr>
                </pic:pic>
              </a:graphicData>
            </a:graphic>
          </wp:inline>
        </w:drawing>
      </w:r>
    </w:p>
    <w:p>
      <w:pPr>
        <w:tabs>
          <w:tab w:val="left" w:pos="2140"/>
        </w:tabs>
        <w:rPr>
          <w:rFonts w:hint="default" w:ascii="Arial" w:hAnsi="Arial" w:cs="Arial"/>
          <w:sz w:val="28"/>
          <w:szCs w:val="28"/>
        </w:rPr>
      </w:pPr>
      <w:r>
        <w:rPr>
          <w:rFonts w:hint="default" w:ascii="Arial" w:hAnsi="Arial" w:cs="Arial"/>
          <w:sz w:val="28"/>
          <w:szCs w:val="28"/>
          <w:rtl w:val="0"/>
        </w:rPr>
        <w:t>5. Chức năng lập hóa đơn:</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374640" cy="313817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9" name="image27.png"/>
                    <pic:cNvPicPr preferRelativeResize="0"/>
                  </pic:nvPicPr>
                  <pic:blipFill>
                    <a:blip r:embed="rId10"/>
                    <a:srcRect/>
                    <a:stretch>
                      <a:fillRect/>
                    </a:stretch>
                  </pic:blipFill>
                  <pic:spPr>
                    <a:xfrm>
                      <a:off x="0" y="0"/>
                      <a:ext cx="5374800" cy="3138622"/>
                    </a:xfrm>
                    <a:prstGeom prst="rect">
                      <a:avLst/>
                    </a:prstGeom>
                  </pic:spPr>
                </pic:pic>
              </a:graphicData>
            </a:graphic>
          </wp:inline>
        </w:drawing>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28"/>
          <w:szCs w:val="28"/>
          <w:rtl w:val="0"/>
        </w:rPr>
        <w:t>6.Kiểm kê hàng tồn kho</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562600" cy="57150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11"/>
                    <a:srcRect/>
                    <a:stretch>
                      <a:fillRect/>
                    </a:stretch>
                  </pic:blipFill>
                  <pic:spPr>
                    <a:xfrm>
                      <a:off x="0" y="0"/>
                      <a:ext cx="5562600" cy="5715000"/>
                    </a:xfrm>
                    <a:prstGeom prst="rect">
                      <a:avLst/>
                    </a:prstGeom>
                  </pic:spPr>
                </pic:pic>
              </a:graphicData>
            </a:graphic>
          </wp:inline>
        </w:drawing>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28"/>
          <w:szCs w:val="28"/>
          <w:rtl w:val="0"/>
        </w:rPr>
        <w:t>7. Tổ chức chương trình khuyến mãi</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42545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22" name="image22.png"/>
                    <pic:cNvPicPr preferRelativeResize="0"/>
                  </pic:nvPicPr>
                  <pic:blipFill>
                    <a:blip r:embed="rId12"/>
                    <a:srcRect/>
                    <a:stretch>
                      <a:fillRect/>
                    </a:stretch>
                  </pic:blipFill>
                  <pic:spPr>
                    <a:xfrm>
                      <a:off x="0" y="0"/>
                      <a:ext cx="5943600" cy="4254500"/>
                    </a:xfrm>
                    <a:prstGeom prst="rect">
                      <a:avLst/>
                    </a:prstGeom>
                  </pic:spPr>
                </pic:pic>
              </a:graphicData>
            </a:graphic>
          </wp:inline>
        </w:drawing>
      </w:r>
    </w:p>
    <w:p>
      <w:pPr>
        <w:tabs>
          <w:tab w:val="left" w:pos="2140"/>
        </w:tabs>
        <w:rPr>
          <w:rFonts w:hint="default" w:ascii="Arial" w:hAnsi="Arial" w:cs="Arial"/>
          <w:sz w:val="28"/>
          <w:szCs w:val="28"/>
        </w:rPr>
      </w:pPr>
      <w:r>
        <w:rPr>
          <w:rFonts w:hint="default" w:ascii="Arial" w:hAnsi="Arial" w:cs="Arial"/>
          <w:sz w:val="28"/>
          <w:szCs w:val="28"/>
          <w:rtl w:val="0"/>
        </w:rPr>
        <w:t>8.Xuất báo cáo bằng PDF</w:t>
      </w:r>
      <w:r>
        <w:rPr>
          <w:rFonts w:hint="default" w:ascii="Arial" w:hAnsi="Arial" w:cs="Arial"/>
          <w:sz w:val="28"/>
          <w:szCs w:val="28"/>
        </w:rPr>
        <w:drawing>
          <wp:inline distT="114300" distB="114300" distL="114300" distR="114300">
            <wp:extent cx="5943600" cy="34925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19" name="image5.png"/>
                    <pic:cNvPicPr preferRelativeResize="0"/>
                  </pic:nvPicPr>
                  <pic:blipFill>
                    <a:blip r:embed="rId13"/>
                    <a:srcRect/>
                    <a:stretch>
                      <a:fillRect/>
                    </a:stretch>
                  </pic:blipFill>
                  <pic:spPr>
                    <a:xfrm>
                      <a:off x="0" y="0"/>
                      <a:ext cx="5943600" cy="3492500"/>
                    </a:xfrm>
                    <a:prstGeom prst="rect">
                      <a:avLst/>
                    </a:prstGeom>
                  </pic:spPr>
                </pic:pic>
              </a:graphicData>
            </a:graphic>
          </wp:inline>
        </w:drawing>
      </w:r>
    </w:p>
    <w:p>
      <w:pPr>
        <w:tabs>
          <w:tab w:val="left" w:pos="2140"/>
        </w:tabs>
        <w:rPr>
          <w:rFonts w:hint="default" w:ascii="Arial" w:hAnsi="Arial" w:cs="Arial"/>
          <w:sz w:val="28"/>
          <w:szCs w:val="28"/>
        </w:rPr>
      </w:pPr>
      <w:r>
        <w:rPr>
          <w:rFonts w:hint="default" w:ascii="Arial" w:hAnsi="Arial" w:cs="Arial"/>
          <w:sz w:val="28"/>
          <w:szCs w:val="28"/>
          <w:rtl w:val="0"/>
        </w:rPr>
        <w:t xml:space="preserve"> 9.Xuất hóa đơn bằng PDF</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34798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4"/>
                    <a:srcRect/>
                    <a:stretch>
                      <a:fillRect/>
                    </a:stretch>
                  </pic:blipFill>
                  <pic:spPr>
                    <a:xfrm>
                      <a:off x="0" y="0"/>
                      <a:ext cx="5943600" cy="3479800"/>
                    </a:xfrm>
                    <a:prstGeom prst="rect">
                      <a:avLst/>
                    </a:prstGeom>
                  </pic:spPr>
                </pic:pic>
              </a:graphicData>
            </a:graphic>
          </wp:inline>
        </w:drawing>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28"/>
          <w:szCs w:val="28"/>
          <w:rtl w:val="0"/>
        </w:rPr>
        <w:t>10. Chức năng đăng nhập</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3911600"/>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42" name="image34.png"/>
                    <pic:cNvPicPr preferRelativeResize="0"/>
                  </pic:nvPicPr>
                  <pic:blipFill>
                    <a:blip r:embed="rId15"/>
                    <a:srcRect/>
                    <a:stretch>
                      <a:fillRect/>
                    </a:stretch>
                  </pic:blipFill>
                  <pic:spPr>
                    <a:xfrm>
                      <a:off x="0" y="0"/>
                      <a:ext cx="5943600" cy="3911600"/>
                    </a:xfrm>
                    <a:prstGeom prst="rect">
                      <a:avLst/>
                    </a:prstGeom>
                  </pic:spPr>
                </pic:pic>
              </a:graphicData>
            </a:graphic>
          </wp:inline>
        </w:drawing>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28"/>
          <w:szCs w:val="28"/>
          <w:rtl w:val="0"/>
        </w:rPr>
        <w:t>12. Chức năng quản lý tài khoản</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38608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12" name="image1.png"/>
                    <pic:cNvPicPr preferRelativeResize="0"/>
                  </pic:nvPicPr>
                  <pic:blipFill>
                    <a:blip r:embed="rId16"/>
                    <a:srcRect/>
                    <a:stretch>
                      <a:fillRect/>
                    </a:stretch>
                  </pic:blipFill>
                  <pic:spPr>
                    <a:xfrm>
                      <a:off x="0" y="0"/>
                      <a:ext cx="5943600" cy="3860800"/>
                    </a:xfrm>
                    <a:prstGeom prst="rect">
                      <a:avLst/>
                    </a:prstGeom>
                  </pic:spPr>
                </pic:pic>
              </a:graphicData>
            </a:graphic>
          </wp:inline>
        </w:drawing>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28"/>
          <w:szCs w:val="28"/>
          <w:rtl w:val="0"/>
        </w:rPr>
        <w:t>15. Phục hồi dữ liệu</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57150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4" name="image14.png"/>
                    <pic:cNvPicPr preferRelativeResize="0"/>
                  </pic:nvPicPr>
                  <pic:blipFill>
                    <a:blip r:embed="rId17"/>
                    <a:srcRect/>
                    <a:stretch>
                      <a:fillRect/>
                    </a:stretch>
                  </pic:blipFill>
                  <pic:spPr>
                    <a:xfrm>
                      <a:off x="0" y="0"/>
                      <a:ext cx="5943600" cy="5715000"/>
                    </a:xfrm>
                    <a:prstGeom prst="rect">
                      <a:avLst/>
                    </a:prstGeom>
                  </pic:spPr>
                </pic:pic>
              </a:graphicData>
            </a:graphic>
          </wp:inline>
        </w:drawing>
      </w:r>
    </w:p>
    <w:p>
      <w:pPr>
        <w:tabs>
          <w:tab w:val="left" w:pos="2140"/>
        </w:tabs>
        <w:rPr>
          <w:rFonts w:hint="default" w:ascii="Arial" w:hAnsi="Arial" w:cs="Arial"/>
          <w:sz w:val="28"/>
          <w:szCs w:val="28"/>
        </w:rPr>
      </w:pPr>
      <w:r>
        <w:rPr>
          <w:rFonts w:hint="default" w:ascii="Arial" w:hAnsi="Arial" w:cs="Arial"/>
          <w:sz w:val="28"/>
          <w:szCs w:val="28"/>
          <w:rtl w:val="0"/>
        </w:rPr>
        <w:t>1.Tìm kiếm hàng</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37973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26" name="image29.png"/>
                    <pic:cNvPicPr preferRelativeResize="0"/>
                  </pic:nvPicPr>
                  <pic:blipFill>
                    <a:blip r:embed="rId18"/>
                    <a:srcRect/>
                    <a:stretch>
                      <a:fillRect/>
                    </a:stretch>
                  </pic:blipFill>
                  <pic:spPr>
                    <a:xfrm>
                      <a:off x="0" y="0"/>
                      <a:ext cx="5943600" cy="3797300"/>
                    </a:xfrm>
                    <a:prstGeom prst="rect">
                      <a:avLst/>
                    </a:prstGeom>
                  </pic:spPr>
                </pic:pic>
              </a:graphicData>
            </a:graphic>
          </wp:inline>
        </w:drawing>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p>
    <w:p>
      <w:pPr>
        <w:tabs>
          <w:tab w:val="left" w:pos="2140"/>
        </w:tabs>
        <w:rPr>
          <w:rFonts w:hint="default" w:ascii="Arial" w:hAnsi="Arial" w:cs="Arial"/>
          <w:b/>
          <w:sz w:val="36"/>
          <w:szCs w:val="36"/>
        </w:rPr>
      </w:pPr>
      <w:r>
        <w:rPr>
          <w:rFonts w:hint="default" w:ascii="Arial" w:hAnsi="Arial" w:cs="Arial"/>
          <w:b/>
          <w:sz w:val="36"/>
          <w:szCs w:val="36"/>
          <w:rtl w:val="0"/>
        </w:rPr>
        <w:t>DFD tổng quát</w:t>
      </w:r>
    </w:p>
    <w:p>
      <w:pPr>
        <w:tabs>
          <w:tab w:val="left" w:pos="2140"/>
        </w:tabs>
        <w:jc w:val="left"/>
        <w:rPr>
          <w:rFonts w:hint="default" w:ascii="Arial" w:hAnsi="Arial" w:cs="Arial"/>
          <w:sz w:val="32"/>
          <w:szCs w:val="32"/>
        </w:rPr>
      </w:pPr>
      <w:r>
        <w:rPr>
          <w:rFonts w:hint="default" w:ascii="Arial" w:hAnsi="Arial" w:cs="Arial"/>
          <w:sz w:val="32"/>
          <w:szCs w:val="32"/>
          <w:rtl w:val="0"/>
        </w:rPr>
        <w:t>2.1. Chức năng tìm kiếm</w:t>
      </w:r>
    </w:p>
    <w:p>
      <w:pPr>
        <w:tabs>
          <w:tab w:val="left" w:pos="2140"/>
        </w:tabs>
        <w:ind w:left="2880" w:firstLine="720"/>
        <w:rPr>
          <w:rFonts w:hint="default" w:ascii="Arial" w:hAnsi="Arial" w:cs="Arial"/>
          <w:sz w:val="32"/>
          <w:szCs w:val="32"/>
        </w:rPr>
      </w:pPr>
      <w:r>
        <w:rPr>
          <w:rFonts w:hint="default" w:ascii="Arial" w:hAnsi="Arial" w:cs="Arial"/>
          <w:sz w:val="32"/>
          <w:szCs w:val="32"/>
        </w:rPr>
        <w:drawing>
          <wp:inline distT="114300" distB="114300" distL="114300" distR="114300">
            <wp:extent cx="1343025" cy="3533775"/>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27" name="image28.png"/>
                    <pic:cNvPicPr preferRelativeResize="0"/>
                  </pic:nvPicPr>
                  <pic:blipFill>
                    <a:blip r:embed="rId19"/>
                    <a:srcRect/>
                    <a:stretch>
                      <a:fillRect/>
                    </a:stretch>
                  </pic:blipFill>
                  <pic:spPr>
                    <a:xfrm>
                      <a:off x="0" y="0"/>
                      <a:ext cx="1343025" cy="3533775"/>
                    </a:xfrm>
                    <a:prstGeom prst="rect">
                      <a:avLst/>
                    </a:prstGeom>
                  </pic:spPr>
                </pic:pic>
              </a:graphicData>
            </a:graphic>
          </wp:inline>
        </w:drawing>
      </w:r>
    </w:p>
    <w:p>
      <w:pPr>
        <w:tabs>
          <w:tab w:val="left" w:pos="2140"/>
        </w:tabs>
        <w:jc w:val="left"/>
        <w:rPr>
          <w:rFonts w:hint="default" w:ascii="Arial" w:hAnsi="Arial" w:cs="Arial"/>
          <w:sz w:val="32"/>
          <w:szCs w:val="32"/>
        </w:rPr>
      </w:pPr>
      <w:r>
        <w:rPr>
          <w:rFonts w:hint="default" w:ascii="Arial" w:hAnsi="Arial" w:cs="Arial"/>
          <w:sz w:val="32"/>
          <w:szCs w:val="32"/>
          <w:rtl w:val="0"/>
        </w:rPr>
        <w:t>D1: Thông tin tìm kiếm(Mã sản phẩm, tên sản phẩm, mã nhà cung cấp ,mã loại sản phẩm,...)</w:t>
      </w:r>
    </w:p>
    <w:p>
      <w:pPr>
        <w:tabs>
          <w:tab w:val="left" w:pos="2140"/>
        </w:tabs>
        <w:jc w:val="left"/>
        <w:rPr>
          <w:rFonts w:hint="default" w:ascii="Arial" w:hAnsi="Arial" w:cs="Arial"/>
          <w:sz w:val="32"/>
          <w:szCs w:val="32"/>
        </w:rPr>
      </w:pPr>
    </w:p>
    <w:p>
      <w:pPr>
        <w:tabs>
          <w:tab w:val="left" w:pos="2140"/>
        </w:tabs>
        <w:jc w:val="left"/>
        <w:rPr>
          <w:rFonts w:hint="default" w:ascii="Arial" w:hAnsi="Arial" w:cs="Arial"/>
          <w:sz w:val="32"/>
          <w:szCs w:val="32"/>
        </w:rPr>
      </w:pPr>
      <w:r>
        <w:rPr>
          <w:rFonts w:hint="default" w:ascii="Arial" w:hAnsi="Arial" w:cs="Arial"/>
          <w:sz w:val="32"/>
          <w:szCs w:val="32"/>
          <w:rtl w:val="0"/>
        </w:rPr>
        <w:t>D2: Kết quả tìm kiếm(Mã sản phẩm, tên sản phẩm, mã nhà cung cấp ,mã loại sản phẩm,...)</w:t>
      </w:r>
    </w:p>
    <w:p>
      <w:pPr>
        <w:tabs>
          <w:tab w:val="left" w:pos="2140"/>
        </w:tabs>
        <w:jc w:val="left"/>
        <w:rPr>
          <w:rFonts w:hint="default" w:ascii="Arial" w:hAnsi="Arial" w:cs="Arial"/>
          <w:sz w:val="32"/>
          <w:szCs w:val="32"/>
        </w:rPr>
      </w:pPr>
    </w:p>
    <w:p>
      <w:pPr>
        <w:tabs>
          <w:tab w:val="left" w:pos="2140"/>
        </w:tabs>
        <w:jc w:val="left"/>
        <w:rPr>
          <w:rFonts w:hint="default" w:ascii="Arial" w:hAnsi="Arial" w:cs="Arial"/>
          <w:sz w:val="32"/>
          <w:szCs w:val="32"/>
        </w:rPr>
      </w:pPr>
      <w:r>
        <w:rPr>
          <w:rFonts w:hint="default" w:ascii="Arial" w:hAnsi="Arial" w:cs="Arial"/>
          <w:sz w:val="32"/>
          <w:szCs w:val="32"/>
          <w:rtl w:val="0"/>
        </w:rPr>
        <w:t>D3:Thông tin tìm kiếm(Mã sản phẩm, tên sản phẩm, mã nhà cung cấp ,mã loại sản phẩm,...)</w:t>
      </w:r>
    </w:p>
    <w:p>
      <w:pPr>
        <w:tabs>
          <w:tab w:val="left" w:pos="2140"/>
        </w:tabs>
        <w:jc w:val="left"/>
        <w:rPr>
          <w:rFonts w:hint="default" w:ascii="Arial" w:hAnsi="Arial" w:cs="Arial"/>
          <w:sz w:val="32"/>
          <w:szCs w:val="32"/>
        </w:rPr>
      </w:pPr>
    </w:p>
    <w:p>
      <w:pPr>
        <w:tabs>
          <w:tab w:val="left" w:pos="2140"/>
        </w:tabs>
        <w:rPr>
          <w:rFonts w:hint="default" w:ascii="Arial" w:hAnsi="Arial" w:cs="Arial"/>
          <w:sz w:val="28"/>
          <w:szCs w:val="28"/>
        </w:rPr>
      </w:pPr>
      <w:r>
        <w:rPr>
          <w:rFonts w:hint="default" w:ascii="Arial" w:hAnsi="Arial" w:cs="Arial"/>
          <w:sz w:val="28"/>
          <w:szCs w:val="28"/>
          <w:rtl w:val="0"/>
        </w:rPr>
        <w:t>2.2. Chức năng quản lý nhân viên</w:t>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26543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38" name="image36.png"/>
                    <pic:cNvPicPr preferRelativeResize="0"/>
                  </pic:nvPicPr>
                  <pic:blipFill>
                    <a:blip r:embed="rId20"/>
                    <a:srcRect/>
                    <a:stretch>
                      <a:fillRect/>
                    </a:stretch>
                  </pic:blipFill>
                  <pic:spPr>
                    <a:xfrm>
                      <a:off x="0" y="0"/>
                      <a:ext cx="5943600" cy="2654300"/>
                    </a:xfrm>
                    <a:prstGeom prst="rect">
                      <a:avLst/>
                    </a:prstGeom>
                  </pic:spPr>
                </pic:pic>
              </a:graphicData>
            </a:graphic>
          </wp:inline>
        </w:drawing>
      </w:r>
    </w:p>
    <w:p>
      <w:pPr>
        <w:tabs>
          <w:tab w:val="left" w:pos="2140"/>
        </w:tabs>
        <w:spacing w:before="240" w:after="240"/>
        <w:rPr>
          <w:rFonts w:hint="default" w:ascii="Arial" w:hAnsi="Arial" w:eastAsia="Times New Roman" w:cs="Arial"/>
          <w:sz w:val="26"/>
          <w:szCs w:val="26"/>
        </w:rPr>
      </w:pPr>
      <w:r>
        <w:rPr>
          <w:rFonts w:hint="default" w:ascii="Arial" w:hAnsi="Arial" w:eastAsia="Times New Roman" w:cs="Arial"/>
          <w:sz w:val="26"/>
          <w:szCs w:val="26"/>
          <w:rtl w:val="0"/>
        </w:rPr>
        <w:t>D1: Thông tin  nhân viên cần thêm, sửa</w:t>
      </w:r>
    </w:p>
    <w:p>
      <w:pPr>
        <w:tabs>
          <w:tab w:val="left" w:pos="2140"/>
        </w:tabs>
        <w:spacing w:before="240" w:after="240"/>
        <w:rPr>
          <w:rFonts w:hint="default" w:ascii="Arial" w:hAnsi="Arial" w:eastAsia="Times New Roman" w:cs="Arial"/>
          <w:sz w:val="26"/>
          <w:szCs w:val="26"/>
        </w:rPr>
      </w:pPr>
      <w:r>
        <w:rPr>
          <w:rFonts w:hint="default" w:ascii="Arial" w:hAnsi="Arial" w:eastAsia="Times New Roman" w:cs="Arial"/>
          <w:sz w:val="26"/>
          <w:szCs w:val="26"/>
          <w:rtl w:val="0"/>
        </w:rPr>
        <w:t xml:space="preserve">D2: Kết quả cập nhật danh sách nhân viên ( thành công hay thất bại ) </w:t>
      </w:r>
    </w:p>
    <w:p>
      <w:pPr>
        <w:tabs>
          <w:tab w:val="left" w:pos="2140"/>
        </w:tabs>
        <w:spacing w:before="240" w:after="240"/>
        <w:rPr>
          <w:rFonts w:hint="default" w:ascii="Arial" w:hAnsi="Arial" w:eastAsia="Times New Roman" w:cs="Arial"/>
          <w:sz w:val="26"/>
          <w:szCs w:val="26"/>
        </w:rPr>
      </w:pPr>
      <w:r>
        <w:rPr>
          <w:rFonts w:hint="default" w:ascii="Arial" w:hAnsi="Arial" w:eastAsia="Times New Roman" w:cs="Arial"/>
          <w:sz w:val="26"/>
          <w:szCs w:val="26"/>
          <w:rtl w:val="0"/>
        </w:rPr>
        <w:t>D3: Danh sách nhân viên</w:t>
      </w:r>
    </w:p>
    <w:p>
      <w:pPr>
        <w:tabs>
          <w:tab w:val="left" w:pos="2140"/>
        </w:tabs>
        <w:spacing w:before="240" w:after="240"/>
        <w:rPr>
          <w:rFonts w:hint="default" w:ascii="Arial" w:hAnsi="Arial" w:eastAsia="Times New Roman" w:cs="Arial"/>
          <w:sz w:val="26"/>
          <w:szCs w:val="26"/>
        </w:rPr>
      </w:pPr>
      <w:r>
        <w:rPr>
          <w:rFonts w:hint="default" w:ascii="Arial" w:hAnsi="Arial" w:eastAsia="Times New Roman" w:cs="Arial"/>
          <w:sz w:val="26"/>
          <w:szCs w:val="26"/>
          <w:rtl w:val="0"/>
        </w:rPr>
        <w:t xml:space="preserve">D4: Thông tin nhân viên </w:t>
      </w:r>
    </w:p>
    <w:p>
      <w:pPr>
        <w:tabs>
          <w:tab w:val="left" w:pos="2140"/>
        </w:tabs>
        <w:spacing w:before="240" w:after="240"/>
        <w:rPr>
          <w:rFonts w:hint="default" w:ascii="Arial" w:hAnsi="Arial" w:eastAsia="Times New Roman" w:cs="Arial"/>
          <w:sz w:val="26"/>
          <w:szCs w:val="26"/>
        </w:rPr>
      </w:pPr>
      <w:r>
        <w:rPr>
          <w:rFonts w:hint="default" w:ascii="Arial" w:hAnsi="Arial" w:eastAsia="Times New Roman" w:cs="Arial"/>
          <w:sz w:val="26"/>
          <w:szCs w:val="26"/>
          <w:rtl w:val="0"/>
        </w:rPr>
        <w:t>D5: Không có</w:t>
      </w:r>
    </w:p>
    <w:p>
      <w:pPr>
        <w:tabs>
          <w:tab w:val="left" w:pos="2140"/>
        </w:tabs>
        <w:spacing w:before="240" w:after="240"/>
        <w:rPr>
          <w:rFonts w:hint="default" w:ascii="Arial" w:hAnsi="Arial" w:cs="Arial"/>
          <w:sz w:val="32"/>
          <w:szCs w:val="32"/>
        </w:rPr>
      </w:pPr>
      <w:r>
        <w:rPr>
          <w:rFonts w:hint="default" w:ascii="Arial" w:hAnsi="Arial" w:eastAsia="Times New Roman" w:cs="Arial"/>
          <w:sz w:val="26"/>
          <w:szCs w:val="26"/>
          <w:rtl w:val="0"/>
        </w:rPr>
        <w:t xml:space="preserve">D6: Kết quả cập nhật danh sách nhân viên ( thành công hay thất bại ) </w:t>
      </w:r>
    </w:p>
    <w:p>
      <w:pPr>
        <w:tabs>
          <w:tab w:val="left" w:pos="2140"/>
        </w:tabs>
        <w:jc w:val="left"/>
        <w:rPr>
          <w:rFonts w:hint="default" w:ascii="Arial" w:hAnsi="Arial" w:cs="Arial"/>
          <w:sz w:val="32"/>
          <w:szCs w:val="32"/>
        </w:rPr>
      </w:pPr>
    </w:p>
    <w:p>
      <w:pPr>
        <w:tabs>
          <w:tab w:val="left" w:pos="2140"/>
        </w:tabs>
        <w:jc w:val="left"/>
        <w:rPr>
          <w:rFonts w:hint="default" w:ascii="Arial" w:hAnsi="Arial" w:cs="Arial"/>
          <w:sz w:val="32"/>
          <w:szCs w:val="32"/>
        </w:rPr>
      </w:pPr>
      <w:r>
        <w:rPr>
          <w:rFonts w:hint="default" w:ascii="Arial" w:hAnsi="Arial" w:cs="Arial"/>
          <w:sz w:val="32"/>
          <w:szCs w:val="32"/>
          <w:rtl w:val="0"/>
        </w:rPr>
        <w:t>2.3. Chức năng nhập hàng hóa</w:t>
      </w:r>
      <w:r>
        <w:rPr>
          <w:rFonts w:hint="default" w:ascii="Arial" w:hAnsi="Arial" w:cs="Arial"/>
          <w:sz w:val="32"/>
          <w:szCs w:val="32"/>
        </w:rPr>
        <w:drawing>
          <wp:inline distT="114300" distB="114300" distL="114300" distR="114300">
            <wp:extent cx="5943600" cy="24765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6" name="image12.png"/>
                    <pic:cNvPicPr preferRelativeResize="0"/>
                  </pic:nvPicPr>
                  <pic:blipFill>
                    <a:blip r:embed="rId21"/>
                    <a:srcRect/>
                    <a:stretch>
                      <a:fillRect/>
                    </a:stretch>
                  </pic:blipFill>
                  <pic:spPr>
                    <a:xfrm>
                      <a:off x="0" y="0"/>
                      <a:ext cx="5943600" cy="2476500"/>
                    </a:xfrm>
                    <a:prstGeom prst="rect">
                      <a:avLst/>
                    </a:prstGeom>
                  </pic:spPr>
                </pic:pic>
              </a:graphicData>
            </a:graphic>
          </wp:inline>
        </w:drawing>
      </w:r>
    </w:p>
    <w:p>
      <w:pPr>
        <w:tabs>
          <w:tab w:val="left" w:pos="2140"/>
        </w:tabs>
        <w:jc w:val="left"/>
        <w:rPr>
          <w:rFonts w:hint="default" w:ascii="Arial" w:hAnsi="Arial" w:cs="Arial"/>
          <w:sz w:val="32"/>
          <w:szCs w:val="32"/>
        </w:rPr>
      </w:pPr>
      <w:r>
        <w:rPr>
          <w:rFonts w:hint="default" w:ascii="Arial" w:hAnsi="Arial" w:cs="Arial"/>
          <w:sz w:val="32"/>
          <w:szCs w:val="32"/>
          <w:rtl w:val="0"/>
        </w:rPr>
        <w:t>D1: Thông tin hàng hóa cần nhập</w:t>
      </w:r>
    </w:p>
    <w:p>
      <w:pPr>
        <w:tabs>
          <w:tab w:val="left" w:pos="2140"/>
        </w:tabs>
        <w:jc w:val="left"/>
        <w:rPr>
          <w:rFonts w:hint="default" w:ascii="Arial" w:hAnsi="Arial" w:cs="Arial"/>
          <w:sz w:val="32"/>
          <w:szCs w:val="32"/>
        </w:rPr>
      </w:pPr>
      <w:r>
        <w:rPr>
          <w:rFonts w:hint="default" w:ascii="Arial" w:hAnsi="Arial" w:cs="Arial"/>
          <w:sz w:val="32"/>
          <w:szCs w:val="32"/>
          <w:rtl w:val="0"/>
        </w:rPr>
        <w:t>D2: Danh sách thông tin về hàng hóa nhập (Tên hàng hóa, Loại hàng hóa, Số lượng, Ngày nhập, Xuất xứ)</w:t>
      </w:r>
    </w:p>
    <w:p>
      <w:pPr>
        <w:tabs>
          <w:tab w:val="left" w:pos="2140"/>
        </w:tabs>
        <w:jc w:val="left"/>
        <w:rPr>
          <w:rFonts w:hint="default" w:ascii="Arial" w:hAnsi="Arial" w:cs="Arial"/>
          <w:sz w:val="32"/>
          <w:szCs w:val="32"/>
        </w:rPr>
      </w:pPr>
      <w:r>
        <w:rPr>
          <w:rFonts w:hint="default" w:ascii="Arial" w:hAnsi="Arial" w:cs="Arial"/>
          <w:sz w:val="32"/>
          <w:szCs w:val="32"/>
          <w:rtl w:val="0"/>
        </w:rPr>
        <w:t>D3: Không có</w:t>
      </w:r>
    </w:p>
    <w:p>
      <w:pPr>
        <w:tabs>
          <w:tab w:val="left" w:pos="2140"/>
        </w:tabs>
        <w:jc w:val="left"/>
        <w:rPr>
          <w:rFonts w:hint="default" w:ascii="Arial" w:hAnsi="Arial" w:cs="Arial"/>
          <w:sz w:val="32"/>
          <w:szCs w:val="32"/>
        </w:rPr>
      </w:pPr>
      <w:r>
        <w:rPr>
          <w:rFonts w:hint="default" w:ascii="Arial" w:hAnsi="Arial" w:cs="Arial"/>
          <w:sz w:val="32"/>
          <w:szCs w:val="32"/>
          <w:rtl w:val="0"/>
        </w:rPr>
        <w:t>D4: Thông tin về hàng hóa nhập (Tên hàng hóa, Loại hàng hóa, Số lượng, Ngày nhập, Xuất xứ)</w:t>
      </w:r>
    </w:p>
    <w:p>
      <w:pPr>
        <w:tabs>
          <w:tab w:val="left" w:pos="2140"/>
        </w:tabs>
        <w:jc w:val="left"/>
        <w:rPr>
          <w:rFonts w:hint="default" w:ascii="Arial" w:hAnsi="Arial" w:cs="Arial"/>
          <w:sz w:val="32"/>
          <w:szCs w:val="32"/>
        </w:rPr>
      </w:pPr>
      <w:r>
        <w:rPr>
          <w:rFonts w:hint="default" w:ascii="Arial" w:hAnsi="Arial" w:cs="Arial"/>
          <w:sz w:val="32"/>
          <w:szCs w:val="32"/>
          <w:rtl w:val="0"/>
        </w:rPr>
        <w:t>D5: Thông tin về hàng hóa nhập (Tên hàng hóa, Loại hàng hóa, Số lượng, Ngày nhập, Xuất xứ)</w:t>
      </w:r>
    </w:p>
    <w:p>
      <w:pPr>
        <w:tabs>
          <w:tab w:val="left" w:pos="2140"/>
        </w:tabs>
        <w:jc w:val="left"/>
        <w:rPr>
          <w:rFonts w:hint="default" w:ascii="Arial" w:hAnsi="Arial" w:cs="Arial"/>
          <w:sz w:val="32"/>
          <w:szCs w:val="32"/>
        </w:rPr>
      </w:pPr>
      <w:r>
        <w:rPr>
          <w:rFonts w:hint="default" w:ascii="Arial" w:hAnsi="Arial" w:cs="Arial"/>
          <w:sz w:val="32"/>
          <w:szCs w:val="32"/>
          <w:rtl w:val="0"/>
        </w:rPr>
        <w:t>D6: Danh sách thông tin về hàng hóa nhập (Tên hàng hóa, Loại hàng hóa, Số lượng, Ngày nhập, Xuất xứ)</w:t>
      </w:r>
    </w:p>
    <w:p>
      <w:pPr>
        <w:tabs>
          <w:tab w:val="left" w:pos="2140"/>
        </w:tabs>
        <w:jc w:val="left"/>
        <w:rPr>
          <w:rFonts w:hint="default" w:ascii="Arial" w:hAnsi="Arial" w:cs="Arial"/>
          <w:sz w:val="32"/>
          <w:szCs w:val="32"/>
        </w:rPr>
      </w:pPr>
    </w:p>
    <w:p>
      <w:pPr>
        <w:tabs>
          <w:tab w:val="left" w:pos="2140"/>
        </w:tabs>
        <w:rPr>
          <w:rFonts w:hint="default" w:ascii="Arial" w:hAnsi="Arial" w:cs="Arial"/>
          <w:sz w:val="32"/>
          <w:szCs w:val="32"/>
        </w:rPr>
      </w:pPr>
      <w:r>
        <w:rPr>
          <w:rFonts w:hint="default" w:ascii="Arial" w:hAnsi="Arial" w:cs="Arial"/>
          <w:sz w:val="32"/>
          <w:szCs w:val="32"/>
          <w:rtl w:val="0"/>
        </w:rPr>
        <w:t>2.4. Chức năng thống kê doanh thu</w:t>
      </w:r>
    </w:p>
    <w:p>
      <w:pPr>
        <w:tabs>
          <w:tab w:val="left" w:pos="2140"/>
        </w:tabs>
        <w:rPr>
          <w:rFonts w:hint="default" w:ascii="Arial" w:hAnsi="Arial" w:cs="Arial"/>
          <w:sz w:val="32"/>
          <w:szCs w:val="32"/>
        </w:rPr>
      </w:pPr>
      <w:r>
        <w:rPr>
          <w:rFonts w:hint="default" w:ascii="Arial" w:hAnsi="Arial" w:cs="Arial"/>
          <w:sz w:val="32"/>
          <w:szCs w:val="32"/>
        </w:rPr>
        <w:drawing>
          <wp:inline distT="114300" distB="114300" distL="114300" distR="114300">
            <wp:extent cx="5943600" cy="27178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41" name="image37.png"/>
                    <pic:cNvPicPr preferRelativeResize="0"/>
                  </pic:nvPicPr>
                  <pic:blipFill>
                    <a:blip r:embed="rId22"/>
                    <a:srcRect/>
                    <a:stretch>
                      <a:fillRect/>
                    </a:stretch>
                  </pic:blipFill>
                  <pic:spPr>
                    <a:xfrm>
                      <a:off x="0" y="0"/>
                      <a:ext cx="5943600" cy="2717800"/>
                    </a:xfrm>
                    <a:prstGeom prst="rect">
                      <a:avLst/>
                    </a:prstGeom>
                  </pic:spPr>
                </pic:pic>
              </a:graphicData>
            </a:graphic>
          </wp:inline>
        </w:drawing>
      </w:r>
    </w:p>
    <w:p>
      <w:pPr>
        <w:tabs>
          <w:tab w:val="left" w:pos="2140"/>
        </w:tabs>
        <w:rPr>
          <w:rFonts w:hint="default" w:ascii="Arial" w:hAnsi="Arial" w:cs="Arial"/>
          <w:sz w:val="28"/>
          <w:szCs w:val="28"/>
        </w:rPr>
      </w:pPr>
      <w:r>
        <w:rPr>
          <w:rFonts w:hint="default" w:ascii="Arial" w:hAnsi="Arial" w:cs="Arial"/>
          <w:sz w:val="28"/>
          <w:szCs w:val="28"/>
          <w:rtl w:val="0"/>
        </w:rPr>
        <w:t>D1: Tháng cần thống kê.</w:t>
      </w:r>
    </w:p>
    <w:p>
      <w:pPr>
        <w:tabs>
          <w:tab w:val="left" w:pos="2140"/>
        </w:tabs>
        <w:rPr>
          <w:rFonts w:hint="default" w:ascii="Arial" w:hAnsi="Arial" w:cs="Arial"/>
          <w:sz w:val="28"/>
          <w:szCs w:val="28"/>
        </w:rPr>
      </w:pPr>
      <w:r>
        <w:rPr>
          <w:rFonts w:hint="default" w:ascii="Arial" w:hAnsi="Arial" w:cs="Arial"/>
          <w:sz w:val="28"/>
          <w:szCs w:val="28"/>
          <w:rtl w:val="0"/>
        </w:rPr>
        <w:t>D2: Thông tin về hóa đơn(Tên khách hàng, Địa chỉ giao hàng, Ngày đặt hàng, Thông tin các sản phẩm và số lượng đã đặt, Tổng tiền).</w:t>
      </w:r>
    </w:p>
    <w:p>
      <w:pPr>
        <w:tabs>
          <w:tab w:val="left" w:pos="2140"/>
        </w:tabs>
        <w:rPr>
          <w:rFonts w:hint="default" w:ascii="Arial" w:hAnsi="Arial" w:cs="Arial"/>
          <w:sz w:val="28"/>
          <w:szCs w:val="28"/>
        </w:rPr>
      </w:pPr>
      <w:r>
        <w:rPr>
          <w:rFonts w:hint="default" w:ascii="Arial" w:hAnsi="Arial" w:cs="Arial"/>
          <w:sz w:val="28"/>
          <w:szCs w:val="28"/>
          <w:rtl w:val="0"/>
        </w:rPr>
        <w:t>D3: Thông tin về hóa đơn(Tên khách hàng, Địa chỉ giao hàng, Ngày đặt hàng, Thông tin các sản phẩm và số lượng đã đặt, Tổng tiền.</w:t>
      </w:r>
    </w:p>
    <w:p>
      <w:pPr>
        <w:tabs>
          <w:tab w:val="left" w:pos="2140"/>
        </w:tabs>
        <w:rPr>
          <w:rFonts w:hint="default" w:ascii="Arial" w:hAnsi="Arial" w:cs="Arial"/>
          <w:sz w:val="28"/>
          <w:szCs w:val="28"/>
        </w:rPr>
      </w:pPr>
      <w:r>
        <w:rPr>
          <w:rFonts w:hint="default" w:ascii="Arial" w:hAnsi="Arial" w:cs="Arial"/>
          <w:sz w:val="28"/>
          <w:szCs w:val="28"/>
          <w:rtl w:val="0"/>
        </w:rPr>
        <w:t>D4: Không có.</w:t>
      </w:r>
    </w:p>
    <w:p>
      <w:pPr>
        <w:tabs>
          <w:tab w:val="left" w:pos="2140"/>
        </w:tabs>
        <w:rPr>
          <w:rFonts w:hint="default" w:ascii="Arial" w:hAnsi="Arial" w:cs="Arial"/>
          <w:sz w:val="28"/>
          <w:szCs w:val="28"/>
        </w:rPr>
      </w:pPr>
      <w:r>
        <w:rPr>
          <w:rFonts w:hint="default" w:ascii="Arial" w:hAnsi="Arial" w:cs="Arial"/>
          <w:sz w:val="28"/>
          <w:szCs w:val="28"/>
          <w:rtl w:val="0"/>
        </w:rPr>
        <w:t>D5: Không có.</w:t>
      </w:r>
    </w:p>
    <w:p>
      <w:pPr>
        <w:tabs>
          <w:tab w:val="left" w:pos="2140"/>
        </w:tabs>
        <w:rPr>
          <w:rFonts w:hint="default" w:ascii="Arial" w:hAnsi="Arial" w:cs="Arial"/>
          <w:sz w:val="28"/>
          <w:szCs w:val="28"/>
        </w:rPr>
      </w:pPr>
      <w:r>
        <w:rPr>
          <w:rFonts w:hint="default" w:ascii="Arial" w:hAnsi="Arial" w:cs="Arial"/>
          <w:sz w:val="28"/>
          <w:szCs w:val="28"/>
          <w:rtl w:val="0"/>
        </w:rPr>
        <w:t>D6: Thông tin về hóa đơn(Tên khách hàng, Địa chỉ giao hàng, Ngày đặt hàng, Thông tin các sản phẩm và số lượng đã đặt, Tổng tiền).</w:t>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28"/>
          <w:szCs w:val="28"/>
          <w:rtl w:val="0"/>
        </w:rPr>
        <w:t xml:space="preserve">2.5. Chức năng tổ chức khuyến mãi </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476875" cy="219519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23" name="image19.png"/>
                    <pic:cNvPicPr preferRelativeResize="0"/>
                  </pic:nvPicPr>
                  <pic:blipFill>
                    <a:blip r:embed="rId23"/>
                    <a:srcRect/>
                    <a:stretch>
                      <a:fillRect/>
                    </a:stretch>
                  </pic:blipFill>
                  <pic:spPr>
                    <a:xfrm>
                      <a:off x="0" y="0"/>
                      <a:ext cx="5476875" cy="2195513"/>
                    </a:xfrm>
                    <a:prstGeom prst="rect">
                      <a:avLst/>
                    </a:prstGeom>
                  </pic:spPr>
                </pic:pic>
              </a:graphicData>
            </a:graphic>
          </wp:inline>
        </w:drawing>
      </w:r>
    </w:p>
    <w:p>
      <w:pPr>
        <w:tabs>
          <w:tab w:val="left" w:pos="2140"/>
        </w:tabs>
        <w:rPr>
          <w:rFonts w:hint="default" w:ascii="Arial" w:hAnsi="Arial" w:cs="Arial"/>
          <w:sz w:val="28"/>
          <w:szCs w:val="28"/>
        </w:rPr>
      </w:pPr>
      <w:r>
        <w:rPr>
          <w:rFonts w:hint="default" w:ascii="Arial" w:hAnsi="Arial" w:cs="Arial"/>
          <w:sz w:val="28"/>
          <w:szCs w:val="28"/>
          <w:rtl w:val="0"/>
        </w:rPr>
        <w:t xml:space="preserve">D1 : Không có </w:t>
      </w:r>
    </w:p>
    <w:p>
      <w:pPr>
        <w:tabs>
          <w:tab w:val="left" w:pos="2140"/>
        </w:tabs>
        <w:rPr>
          <w:rFonts w:hint="default" w:ascii="Arial" w:hAnsi="Arial" w:cs="Arial"/>
          <w:sz w:val="28"/>
          <w:szCs w:val="28"/>
        </w:rPr>
      </w:pPr>
      <w:r>
        <w:rPr>
          <w:rFonts w:hint="default" w:ascii="Arial" w:hAnsi="Arial" w:cs="Arial"/>
          <w:sz w:val="28"/>
          <w:szCs w:val="28"/>
          <w:rtl w:val="0"/>
        </w:rPr>
        <w:t>D2 : Thông tin về chương trình khuyến mãi (mã KM , Tên chương trình KM , Phần trăm KM , ngày bắt đầu , ngày kết thúc , tình trạng)</w:t>
      </w:r>
    </w:p>
    <w:p>
      <w:pPr>
        <w:tabs>
          <w:tab w:val="left" w:pos="2140"/>
        </w:tabs>
        <w:rPr>
          <w:rFonts w:hint="default" w:ascii="Arial" w:hAnsi="Arial" w:cs="Arial"/>
          <w:sz w:val="28"/>
          <w:szCs w:val="28"/>
        </w:rPr>
      </w:pPr>
      <w:r>
        <w:rPr>
          <w:rFonts w:hint="default" w:ascii="Arial" w:hAnsi="Arial" w:cs="Arial"/>
          <w:sz w:val="28"/>
          <w:szCs w:val="28"/>
          <w:rtl w:val="0"/>
        </w:rPr>
        <w:t>D3 : Không có</w:t>
      </w:r>
    </w:p>
    <w:p>
      <w:pPr>
        <w:tabs>
          <w:tab w:val="left" w:pos="2140"/>
        </w:tabs>
        <w:rPr>
          <w:rFonts w:hint="default" w:ascii="Arial" w:hAnsi="Arial" w:cs="Arial"/>
          <w:sz w:val="28"/>
          <w:szCs w:val="28"/>
        </w:rPr>
      </w:pPr>
      <w:r>
        <w:rPr>
          <w:rFonts w:hint="default" w:ascii="Arial" w:hAnsi="Arial" w:cs="Arial"/>
          <w:sz w:val="28"/>
          <w:szCs w:val="28"/>
          <w:rtl w:val="0"/>
        </w:rPr>
        <w:t>D4 : Thông tin về chương trình khuyến mãi (mã KM , Tên chương trình KM , Phần trăm KM , ngày bắt đầu , ngày kết thúc , tình trạng)</w:t>
      </w:r>
    </w:p>
    <w:p>
      <w:pPr>
        <w:tabs>
          <w:tab w:val="left" w:pos="2140"/>
        </w:tabs>
        <w:rPr>
          <w:rFonts w:hint="default" w:ascii="Arial" w:hAnsi="Arial" w:cs="Arial"/>
          <w:sz w:val="28"/>
          <w:szCs w:val="28"/>
        </w:rPr>
      </w:pPr>
      <w:r>
        <w:rPr>
          <w:rFonts w:hint="default" w:ascii="Arial" w:hAnsi="Arial" w:cs="Arial"/>
          <w:sz w:val="28"/>
          <w:szCs w:val="28"/>
          <w:rtl w:val="0"/>
        </w:rPr>
        <w:t>D5 : Thông tin về chương trình khuyến mãi (mã KM , Tên chương trình KM , Phần trăm KM , ngày bắt đầu , ngày kết thúc , tình trạng)</w:t>
      </w:r>
    </w:p>
    <w:p>
      <w:pPr>
        <w:tabs>
          <w:tab w:val="left" w:pos="2140"/>
        </w:tabs>
        <w:rPr>
          <w:rFonts w:hint="default" w:ascii="Arial" w:hAnsi="Arial" w:cs="Arial"/>
          <w:sz w:val="28"/>
          <w:szCs w:val="28"/>
        </w:rPr>
      </w:pPr>
      <w:r>
        <w:rPr>
          <w:rFonts w:hint="default" w:ascii="Arial" w:hAnsi="Arial" w:cs="Arial"/>
          <w:sz w:val="28"/>
          <w:szCs w:val="28"/>
          <w:rtl w:val="0"/>
        </w:rPr>
        <w:t>D6 : Danh sách các chương trình khuyến mãi và thông tin của các chương trình khuyến mãi(mã KM , Tên chương trình KM , Phần trăm KM , ngày bắt đầu , ngày kết thúc , tình trạng)</w:t>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28"/>
          <w:szCs w:val="28"/>
          <w:rtl w:val="0"/>
        </w:rPr>
        <w:t>2.6. Chức năng kiểm hàng tồn kho</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27432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33" name="image25.png"/>
                    <pic:cNvPicPr preferRelativeResize="0"/>
                  </pic:nvPicPr>
                  <pic:blipFill>
                    <a:blip r:embed="rId24"/>
                    <a:srcRect/>
                    <a:stretch>
                      <a:fillRect/>
                    </a:stretch>
                  </pic:blipFill>
                  <pic:spPr>
                    <a:xfrm>
                      <a:off x="0" y="0"/>
                      <a:ext cx="5943600" cy="2743200"/>
                    </a:xfrm>
                    <a:prstGeom prst="rect">
                      <a:avLst/>
                    </a:prstGeom>
                  </pic:spPr>
                </pic:pic>
              </a:graphicData>
            </a:graphic>
          </wp:inline>
        </w:drawing>
      </w:r>
    </w:p>
    <w:p>
      <w:pPr>
        <w:tabs>
          <w:tab w:val="left" w:pos="2140"/>
        </w:tabs>
        <w:rPr>
          <w:rFonts w:hint="default" w:ascii="Arial" w:hAnsi="Arial" w:cs="Arial"/>
          <w:sz w:val="28"/>
          <w:szCs w:val="28"/>
        </w:rPr>
      </w:pPr>
      <w:r>
        <w:rPr>
          <w:rFonts w:hint="default" w:ascii="Arial" w:hAnsi="Arial" w:cs="Arial"/>
          <w:sz w:val="28"/>
          <w:szCs w:val="28"/>
          <w:rtl w:val="0"/>
        </w:rPr>
        <w:t>D1: Không có</w:t>
      </w:r>
    </w:p>
    <w:p>
      <w:pPr>
        <w:tabs>
          <w:tab w:val="left" w:pos="2140"/>
        </w:tabs>
        <w:rPr>
          <w:rFonts w:hint="default" w:ascii="Arial" w:hAnsi="Arial" w:cs="Arial"/>
          <w:sz w:val="28"/>
          <w:szCs w:val="28"/>
        </w:rPr>
      </w:pPr>
      <w:r>
        <w:rPr>
          <w:rFonts w:hint="default" w:ascii="Arial" w:hAnsi="Arial" w:cs="Arial"/>
          <w:sz w:val="28"/>
          <w:szCs w:val="28"/>
          <w:rtl w:val="0"/>
        </w:rPr>
        <w:t>D2: Danh sách mặt hàng gần hết hạn sử dụng</w:t>
      </w:r>
    </w:p>
    <w:p>
      <w:pPr>
        <w:tabs>
          <w:tab w:val="left" w:pos="2140"/>
        </w:tabs>
        <w:rPr>
          <w:rFonts w:hint="default" w:ascii="Arial" w:hAnsi="Arial" w:cs="Arial"/>
          <w:sz w:val="28"/>
          <w:szCs w:val="28"/>
        </w:rPr>
      </w:pPr>
      <w:r>
        <w:rPr>
          <w:rFonts w:hint="default" w:ascii="Arial" w:hAnsi="Arial" w:cs="Arial"/>
          <w:sz w:val="28"/>
          <w:szCs w:val="28"/>
          <w:rtl w:val="0"/>
        </w:rPr>
        <w:t>D3: Dữ liệu về danh sách mặt hàng, sản phẩm hiện có</w:t>
      </w:r>
    </w:p>
    <w:p>
      <w:pPr>
        <w:tabs>
          <w:tab w:val="left" w:pos="2140"/>
        </w:tabs>
        <w:rPr>
          <w:rFonts w:hint="default" w:ascii="Arial" w:hAnsi="Arial" w:cs="Arial"/>
          <w:sz w:val="28"/>
          <w:szCs w:val="28"/>
        </w:rPr>
      </w:pPr>
      <w:r>
        <w:rPr>
          <w:rFonts w:hint="default" w:ascii="Arial" w:hAnsi="Arial" w:cs="Arial"/>
          <w:sz w:val="28"/>
          <w:szCs w:val="28"/>
          <w:rtl w:val="0"/>
        </w:rPr>
        <w:t>D4: Không có</w:t>
      </w:r>
    </w:p>
    <w:p>
      <w:pPr>
        <w:tabs>
          <w:tab w:val="left" w:pos="2140"/>
        </w:tabs>
        <w:rPr>
          <w:rFonts w:hint="default" w:ascii="Arial" w:hAnsi="Arial" w:cs="Arial"/>
          <w:sz w:val="28"/>
          <w:szCs w:val="28"/>
        </w:rPr>
      </w:pPr>
      <w:r>
        <w:rPr>
          <w:rFonts w:hint="default" w:ascii="Arial" w:hAnsi="Arial" w:cs="Arial"/>
          <w:sz w:val="28"/>
          <w:szCs w:val="28"/>
          <w:rtl w:val="0"/>
        </w:rPr>
        <w:t>D5: Không có</w:t>
      </w:r>
    </w:p>
    <w:p>
      <w:pPr>
        <w:tabs>
          <w:tab w:val="left" w:pos="2140"/>
        </w:tabs>
        <w:rPr>
          <w:rFonts w:hint="default" w:ascii="Arial" w:hAnsi="Arial" w:cs="Arial"/>
          <w:sz w:val="28"/>
          <w:szCs w:val="28"/>
        </w:rPr>
      </w:pPr>
      <w:r>
        <w:rPr>
          <w:rFonts w:hint="default" w:ascii="Arial" w:hAnsi="Arial" w:cs="Arial"/>
          <w:sz w:val="28"/>
          <w:szCs w:val="28"/>
          <w:rtl w:val="0"/>
        </w:rPr>
        <w:t>D6: Danh sách những mặt hàng gần hết hạn sử dụng</w:t>
      </w:r>
    </w:p>
    <w:p>
      <w:pPr>
        <w:tabs>
          <w:tab w:val="left" w:pos="2140"/>
        </w:tabs>
        <w:rPr>
          <w:rFonts w:hint="default" w:ascii="Arial" w:hAnsi="Arial" w:cs="Arial"/>
          <w:sz w:val="28"/>
          <w:szCs w:val="28"/>
        </w:rPr>
      </w:pPr>
      <w:r>
        <w:rPr>
          <w:rFonts w:hint="default" w:ascii="Arial" w:hAnsi="Arial" w:cs="Arial"/>
          <w:sz w:val="28"/>
          <w:szCs w:val="28"/>
          <w:rtl w:val="0"/>
        </w:rPr>
        <w:t>2.7  Chức năng tạo hóa đơn</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35179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pic:nvPicPr>
                  <pic:blipFill>
                    <a:blip r:embed="rId25"/>
                    <a:srcRect/>
                    <a:stretch>
                      <a:fillRect/>
                    </a:stretch>
                  </pic:blipFill>
                  <pic:spPr>
                    <a:xfrm>
                      <a:off x="0" y="0"/>
                      <a:ext cx="5943600" cy="3517900"/>
                    </a:xfrm>
                    <a:prstGeom prst="rect">
                      <a:avLst/>
                    </a:prstGeom>
                  </pic:spPr>
                </pic:pic>
              </a:graphicData>
            </a:graphic>
          </wp:inline>
        </w:drawing>
      </w:r>
    </w:p>
    <w:p>
      <w:pPr>
        <w:tabs>
          <w:tab w:val="left" w:pos="2140"/>
        </w:tabs>
        <w:rPr>
          <w:rFonts w:hint="default" w:ascii="Arial" w:hAnsi="Arial" w:cs="Arial"/>
          <w:sz w:val="28"/>
          <w:szCs w:val="28"/>
        </w:rPr>
      </w:pPr>
      <w:r>
        <w:rPr>
          <w:rFonts w:hint="default" w:ascii="Arial" w:hAnsi="Arial" w:cs="Arial"/>
          <w:sz w:val="28"/>
          <w:szCs w:val="28"/>
          <w:rtl w:val="0"/>
        </w:rPr>
        <w:t>D1:Nhập số lượng sản phẩm cần tạo hóa đơn</w:t>
      </w:r>
    </w:p>
    <w:p>
      <w:pPr>
        <w:tabs>
          <w:tab w:val="left" w:pos="2140"/>
        </w:tabs>
        <w:rPr>
          <w:rFonts w:hint="default" w:ascii="Arial" w:hAnsi="Arial" w:cs="Arial"/>
          <w:sz w:val="28"/>
          <w:szCs w:val="28"/>
        </w:rPr>
      </w:pPr>
      <w:r>
        <w:rPr>
          <w:rFonts w:hint="default" w:ascii="Arial" w:hAnsi="Arial" w:cs="Arial"/>
          <w:sz w:val="28"/>
          <w:szCs w:val="28"/>
          <w:rtl w:val="0"/>
        </w:rPr>
        <w:t>D2: Thông tin về hóa đơn(Mã sản phẩm, tên sản phẩm, đơn giá, số lượng)</w:t>
      </w:r>
    </w:p>
    <w:p>
      <w:pPr>
        <w:tabs>
          <w:tab w:val="left" w:pos="2140"/>
        </w:tabs>
        <w:rPr>
          <w:rFonts w:hint="default" w:ascii="Arial" w:hAnsi="Arial" w:cs="Arial"/>
          <w:sz w:val="28"/>
          <w:szCs w:val="28"/>
        </w:rPr>
      </w:pPr>
      <w:r>
        <w:rPr>
          <w:rFonts w:hint="default" w:ascii="Arial" w:hAnsi="Arial" w:cs="Arial"/>
          <w:sz w:val="28"/>
          <w:szCs w:val="28"/>
          <w:rtl w:val="0"/>
        </w:rPr>
        <w:t>D3:Thông tin sản phẩm hiện có trong kho</w:t>
      </w:r>
    </w:p>
    <w:p>
      <w:pPr>
        <w:tabs>
          <w:tab w:val="left" w:pos="2140"/>
        </w:tabs>
        <w:rPr>
          <w:rFonts w:hint="default" w:ascii="Arial" w:hAnsi="Arial" w:cs="Arial"/>
          <w:sz w:val="28"/>
          <w:szCs w:val="28"/>
        </w:rPr>
      </w:pPr>
      <w:r>
        <w:rPr>
          <w:rFonts w:hint="default" w:ascii="Arial" w:hAnsi="Arial" w:cs="Arial"/>
          <w:sz w:val="28"/>
          <w:szCs w:val="28"/>
          <w:rtl w:val="0"/>
        </w:rPr>
        <w:t>D4:Danh sách các sản phẩm cần tạo hóa đơn</w:t>
      </w:r>
    </w:p>
    <w:p>
      <w:pPr>
        <w:tabs>
          <w:tab w:val="left" w:pos="2140"/>
        </w:tabs>
        <w:rPr>
          <w:rFonts w:hint="default" w:ascii="Arial" w:hAnsi="Arial" w:cs="Arial"/>
          <w:sz w:val="28"/>
          <w:szCs w:val="28"/>
        </w:rPr>
      </w:pPr>
      <w:r>
        <w:rPr>
          <w:rFonts w:hint="default" w:ascii="Arial" w:hAnsi="Arial" w:cs="Arial"/>
          <w:sz w:val="28"/>
          <w:szCs w:val="28"/>
          <w:rtl w:val="0"/>
        </w:rPr>
        <w:t>D5:Nhập số lượng sản phẩm cần tạo hóa đơn</w:t>
      </w:r>
    </w:p>
    <w:p>
      <w:pPr>
        <w:tabs>
          <w:tab w:val="left" w:pos="2140"/>
        </w:tabs>
        <w:rPr>
          <w:rFonts w:hint="default" w:ascii="Arial" w:hAnsi="Arial" w:cs="Arial"/>
          <w:sz w:val="28"/>
          <w:szCs w:val="28"/>
        </w:rPr>
      </w:pPr>
      <w:r>
        <w:rPr>
          <w:rFonts w:hint="default" w:ascii="Arial" w:hAnsi="Arial" w:cs="Arial"/>
          <w:sz w:val="28"/>
          <w:szCs w:val="28"/>
          <w:rtl w:val="0"/>
        </w:rPr>
        <w:t>D6: Thông tin về hóa đơn(Mã sản phẩm, tên sản phẩm, đơn giá, số lượng)</w:t>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32"/>
          <w:szCs w:val="32"/>
          <w:rtl w:val="0"/>
        </w:rPr>
        <w:t>2.8. Chức năng x</w:t>
      </w:r>
      <w:r>
        <w:rPr>
          <w:rFonts w:hint="default" w:ascii="Arial" w:hAnsi="Arial" w:cs="Arial"/>
          <w:sz w:val="28"/>
          <w:szCs w:val="28"/>
          <w:rtl w:val="0"/>
        </w:rPr>
        <w:t>uất báo cáo bằng PDF</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28448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11" name="image15.png"/>
                    <pic:cNvPicPr preferRelativeResize="0"/>
                  </pic:nvPicPr>
                  <pic:blipFill>
                    <a:blip r:embed="rId26"/>
                    <a:srcRect/>
                    <a:stretch>
                      <a:fillRect/>
                    </a:stretch>
                  </pic:blipFill>
                  <pic:spPr>
                    <a:xfrm>
                      <a:off x="0" y="0"/>
                      <a:ext cx="5943600" cy="2844800"/>
                    </a:xfrm>
                    <a:prstGeom prst="rect">
                      <a:avLst/>
                    </a:prstGeom>
                  </pic:spPr>
                </pic:pic>
              </a:graphicData>
            </a:graphic>
          </wp:inline>
        </w:drawing>
      </w:r>
    </w:p>
    <w:p>
      <w:pPr>
        <w:tabs>
          <w:tab w:val="left" w:pos="2140"/>
        </w:tabs>
        <w:rPr>
          <w:rFonts w:hint="default" w:ascii="Arial" w:hAnsi="Arial" w:cs="Arial"/>
          <w:sz w:val="28"/>
          <w:szCs w:val="28"/>
        </w:rPr>
      </w:pPr>
      <w:r>
        <w:rPr>
          <w:rFonts w:hint="default" w:ascii="Arial" w:hAnsi="Arial" w:cs="Arial"/>
          <w:sz w:val="28"/>
          <w:szCs w:val="28"/>
          <w:rtl w:val="0"/>
        </w:rPr>
        <w:t>D1: Không có.</w:t>
      </w:r>
    </w:p>
    <w:p>
      <w:pPr>
        <w:tabs>
          <w:tab w:val="left" w:pos="2140"/>
        </w:tabs>
        <w:rPr>
          <w:rFonts w:hint="default" w:ascii="Arial" w:hAnsi="Arial" w:cs="Arial"/>
          <w:sz w:val="28"/>
          <w:szCs w:val="28"/>
        </w:rPr>
      </w:pPr>
      <w:r>
        <w:rPr>
          <w:rFonts w:hint="default" w:ascii="Arial" w:hAnsi="Arial" w:cs="Arial"/>
          <w:sz w:val="28"/>
          <w:szCs w:val="28"/>
          <w:rtl w:val="0"/>
        </w:rPr>
        <w:t>D2: Thông tin về báo cáo (STT, Tên sản phẩm,Đã bán ,Tồn kho ,Giá bán ,Đơn vị tính , Tổng tiền) dưới dạng PDF.</w:t>
      </w:r>
    </w:p>
    <w:p>
      <w:pPr>
        <w:tabs>
          <w:tab w:val="left" w:pos="2140"/>
        </w:tabs>
        <w:rPr>
          <w:rFonts w:hint="default" w:ascii="Arial" w:hAnsi="Arial" w:cs="Arial"/>
          <w:sz w:val="28"/>
          <w:szCs w:val="28"/>
        </w:rPr>
      </w:pPr>
      <w:r>
        <w:rPr>
          <w:rFonts w:hint="default" w:ascii="Arial" w:hAnsi="Arial" w:cs="Arial"/>
          <w:sz w:val="28"/>
          <w:szCs w:val="28"/>
          <w:rtl w:val="0"/>
        </w:rPr>
        <w:t>D3: Thông tin lấy từ CSDL</w:t>
      </w:r>
    </w:p>
    <w:p>
      <w:pPr>
        <w:tabs>
          <w:tab w:val="left" w:pos="2140"/>
        </w:tabs>
        <w:rPr>
          <w:rFonts w:hint="default" w:ascii="Arial" w:hAnsi="Arial" w:cs="Arial"/>
          <w:sz w:val="28"/>
          <w:szCs w:val="28"/>
        </w:rPr>
      </w:pPr>
      <w:r>
        <w:rPr>
          <w:rFonts w:hint="default" w:ascii="Arial" w:hAnsi="Arial" w:cs="Arial"/>
          <w:sz w:val="28"/>
          <w:szCs w:val="28"/>
          <w:rtl w:val="0"/>
        </w:rPr>
        <w:t>D4: Không có.</w:t>
      </w:r>
    </w:p>
    <w:p>
      <w:pPr>
        <w:tabs>
          <w:tab w:val="left" w:pos="2140"/>
        </w:tabs>
        <w:rPr>
          <w:rFonts w:hint="default" w:ascii="Arial" w:hAnsi="Arial" w:cs="Arial"/>
          <w:sz w:val="28"/>
          <w:szCs w:val="28"/>
        </w:rPr>
      </w:pPr>
      <w:r>
        <w:rPr>
          <w:rFonts w:hint="default" w:ascii="Arial" w:hAnsi="Arial" w:cs="Arial"/>
          <w:sz w:val="28"/>
          <w:szCs w:val="28"/>
          <w:rtl w:val="0"/>
        </w:rPr>
        <w:t>D5: Không có.</w:t>
      </w:r>
    </w:p>
    <w:p>
      <w:pPr>
        <w:tabs>
          <w:tab w:val="left" w:pos="2140"/>
        </w:tabs>
        <w:rPr>
          <w:rFonts w:hint="default" w:ascii="Arial" w:hAnsi="Arial" w:cs="Arial"/>
          <w:sz w:val="28"/>
          <w:szCs w:val="28"/>
        </w:rPr>
      </w:pPr>
      <w:r>
        <w:rPr>
          <w:rFonts w:hint="default" w:ascii="Arial" w:hAnsi="Arial" w:cs="Arial"/>
          <w:sz w:val="28"/>
          <w:szCs w:val="28"/>
          <w:rtl w:val="0"/>
        </w:rPr>
        <w:t>D6: In báo cáo</w:t>
      </w:r>
    </w:p>
    <w:p>
      <w:pPr>
        <w:tabs>
          <w:tab w:val="left" w:pos="2140"/>
        </w:tabs>
        <w:rPr>
          <w:rFonts w:hint="default" w:ascii="Arial" w:hAnsi="Arial" w:cs="Arial"/>
          <w:sz w:val="32"/>
          <w:szCs w:val="32"/>
        </w:rPr>
      </w:pPr>
    </w:p>
    <w:p>
      <w:pPr>
        <w:tabs>
          <w:tab w:val="left" w:pos="2140"/>
        </w:tabs>
        <w:rPr>
          <w:rFonts w:hint="default" w:ascii="Arial" w:hAnsi="Arial" w:cs="Arial"/>
          <w:sz w:val="28"/>
          <w:szCs w:val="28"/>
        </w:rPr>
      </w:pPr>
      <w:r>
        <w:rPr>
          <w:rFonts w:hint="default" w:ascii="Arial" w:hAnsi="Arial" w:cs="Arial"/>
          <w:sz w:val="32"/>
          <w:szCs w:val="32"/>
          <w:rtl w:val="0"/>
        </w:rPr>
        <w:t>2.9. Chức năng x</w:t>
      </w:r>
      <w:r>
        <w:rPr>
          <w:rFonts w:hint="default" w:ascii="Arial" w:hAnsi="Arial" w:cs="Arial"/>
          <w:sz w:val="28"/>
          <w:szCs w:val="28"/>
          <w:rtl w:val="0"/>
        </w:rPr>
        <w:t>uất hóa đơn bằng PDF</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30480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37" name="image31.png"/>
                    <pic:cNvPicPr preferRelativeResize="0"/>
                  </pic:nvPicPr>
                  <pic:blipFill>
                    <a:blip r:embed="rId27"/>
                    <a:srcRect/>
                    <a:stretch>
                      <a:fillRect/>
                    </a:stretch>
                  </pic:blipFill>
                  <pic:spPr>
                    <a:xfrm>
                      <a:off x="0" y="0"/>
                      <a:ext cx="5943600" cy="3048000"/>
                    </a:xfrm>
                    <a:prstGeom prst="rect">
                      <a:avLst/>
                    </a:prstGeom>
                  </pic:spPr>
                </pic:pic>
              </a:graphicData>
            </a:graphic>
          </wp:inline>
        </w:drawing>
      </w:r>
    </w:p>
    <w:p>
      <w:pPr>
        <w:tabs>
          <w:tab w:val="left" w:pos="2140"/>
        </w:tabs>
        <w:rPr>
          <w:rFonts w:hint="default" w:ascii="Arial" w:hAnsi="Arial" w:cs="Arial"/>
          <w:sz w:val="28"/>
          <w:szCs w:val="28"/>
        </w:rPr>
      </w:pPr>
      <w:r>
        <w:rPr>
          <w:rFonts w:hint="default" w:ascii="Arial" w:hAnsi="Arial" w:cs="Arial"/>
          <w:sz w:val="28"/>
          <w:szCs w:val="28"/>
          <w:rtl w:val="0"/>
        </w:rPr>
        <w:t>D1: Không có.</w:t>
      </w:r>
    </w:p>
    <w:p>
      <w:pPr>
        <w:tabs>
          <w:tab w:val="left" w:pos="2140"/>
        </w:tabs>
        <w:rPr>
          <w:rFonts w:hint="default" w:ascii="Arial" w:hAnsi="Arial" w:cs="Arial"/>
          <w:sz w:val="28"/>
          <w:szCs w:val="28"/>
        </w:rPr>
      </w:pPr>
      <w:r>
        <w:rPr>
          <w:rFonts w:hint="default" w:ascii="Arial" w:hAnsi="Arial" w:cs="Arial"/>
          <w:sz w:val="28"/>
          <w:szCs w:val="28"/>
          <w:rtl w:val="0"/>
        </w:rPr>
        <w:t>D2: Thông tin về hóa đơn(Tên khách hàng, Địa chỉ giao hàng, Ngày đặt hàng, Thông tin các sản phẩm và số lượng đã đặt, Tổng tiền) dưới dạng PDF.</w:t>
      </w:r>
    </w:p>
    <w:p>
      <w:pPr>
        <w:tabs>
          <w:tab w:val="left" w:pos="2140"/>
        </w:tabs>
        <w:rPr>
          <w:rFonts w:hint="default" w:ascii="Arial" w:hAnsi="Arial" w:cs="Arial"/>
          <w:sz w:val="28"/>
          <w:szCs w:val="28"/>
        </w:rPr>
      </w:pPr>
      <w:r>
        <w:rPr>
          <w:rFonts w:hint="default" w:ascii="Arial" w:hAnsi="Arial" w:cs="Arial"/>
          <w:sz w:val="28"/>
          <w:szCs w:val="28"/>
          <w:rtl w:val="0"/>
        </w:rPr>
        <w:t>D3: Thông tin về hóa đơn(Tên khách hàng, Địa chỉ giao hàng, Ngày đặt hàng, Thông tin các sản phẩm và số lượng đã đặt, Tổng tiền.</w:t>
      </w:r>
    </w:p>
    <w:p>
      <w:pPr>
        <w:tabs>
          <w:tab w:val="left" w:pos="2140"/>
        </w:tabs>
        <w:rPr>
          <w:rFonts w:hint="default" w:ascii="Arial" w:hAnsi="Arial" w:cs="Arial"/>
          <w:sz w:val="28"/>
          <w:szCs w:val="28"/>
        </w:rPr>
      </w:pPr>
      <w:r>
        <w:rPr>
          <w:rFonts w:hint="default" w:ascii="Arial" w:hAnsi="Arial" w:cs="Arial"/>
          <w:sz w:val="28"/>
          <w:szCs w:val="28"/>
          <w:rtl w:val="0"/>
        </w:rPr>
        <w:t>D4: Không có.</w:t>
      </w:r>
    </w:p>
    <w:p>
      <w:pPr>
        <w:tabs>
          <w:tab w:val="left" w:pos="2140"/>
        </w:tabs>
        <w:rPr>
          <w:rFonts w:hint="default" w:ascii="Arial" w:hAnsi="Arial" w:cs="Arial"/>
          <w:sz w:val="28"/>
          <w:szCs w:val="28"/>
        </w:rPr>
      </w:pPr>
      <w:r>
        <w:rPr>
          <w:rFonts w:hint="default" w:ascii="Arial" w:hAnsi="Arial" w:cs="Arial"/>
          <w:sz w:val="28"/>
          <w:szCs w:val="28"/>
          <w:rtl w:val="0"/>
        </w:rPr>
        <w:t>D5: Không có.</w:t>
      </w:r>
    </w:p>
    <w:p>
      <w:pPr>
        <w:tabs>
          <w:tab w:val="left" w:pos="2140"/>
        </w:tabs>
        <w:rPr>
          <w:rFonts w:hint="default" w:ascii="Arial" w:hAnsi="Arial" w:cs="Arial"/>
          <w:sz w:val="28"/>
          <w:szCs w:val="28"/>
        </w:rPr>
      </w:pPr>
      <w:r>
        <w:rPr>
          <w:rFonts w:hint="default" w:ascii="Arial" w:hAnsi="Arial" w:cs="Arial"/>
          <w:sz w:val="28"/>
          <w:szCs w:val="28"/>
          <w:rtl w:val="0"/>
        </w:rPr>
        <w:t>D6: Thông tin về hóa đơn(Tên khách hàng, Địa chỉ giao hàng, Ngày đặt hàng, Thông tin các sản phẩm và số lượng đã đặt, Tổng tiền) dưới dạng PDF.</w:t>
      </w:r>
    </w:p>
    <w:p>
      <w:pPr>
        <w:tabs>
          <w:tab w:val="left" w:pos="2140"/>
        </w:tabs>
        <w:rPr>
          <w:rFonts w:hint="default" w:ascii="Arial" w:hAnsi="Arial" w:cs="Arial"/>
          <w:sz w:val="28"/>
          <w:szCs w:val="28"/>
        </w:rPr>
      </w:pPr>
    </w:p>
    <w:p>
      <w:pPr>
        <w:tabs>
          <w:tab w:val="left" w:pos="2140"/>
        </w:tabs>
        <w:jc w:val="left"/>
        <w:rPr>
          <w:rFonts w:hint="default" w:ascii="Arial" w:hAnsi="Arial" w:cs="Arial"/>
          <w:sz w:val="32"/>
          <w:szCs w:val="32"/>
        </w:rPr>
      </w:pPr>
      <w:r>
        <w:rPr>
          <w:rFonts w:hint="default" w:ascii="Arial" w:hAnsi="Arial" w:cs="Arial"/>
          <w:sz w:val="32"/>
          <w:szCs w:val="32"/>
          <w:rtl w:val="0"/>
        </w:rPr>
        <w:t>2.10. Chức năng đăng nhập</w:t>
      </w:r>
    </w:p>
    <w:p>
      <w:pPr>
        <w:tabs>
          <w:tab w:val="left" w:pos="2140"/>
        </w:tabs>
        <w:jc w:val="left"/>
        <w:rPr>
          <w:rFonts w:hint="default" w:ascii="Arial" w:hAnsi="Arial" w:cs="Arial"/>
          <w:sz w:val="32"/>
          <w:szCs w:val="32"/>
        </w:rPr>
      </w:pPr>
      <w:r>
        <w:rPr>
          <w:rFonts w:hint="default" w:ascii="Arial" w:hAnsi="Arial" w:cs="Arial"/>
          <w:sz w:val="32"/>
          <w:szCs w:val="32"/>
        </w:rPr>
        <w:drawing>
          <wp:inline distT="114300" distB="114300" distL="114300" distR="114300">
            <wp:extent cx="5943600" cy="26035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34" name="image21.png"/>
                    <pic:cNvPicPr preferRelativeResize="0"/>
                  </pic:nvPicPr>
                  <pic:blipFill>
                    <a:blip r:embed="rId28"/>
                    <a:srcRect/>
                    <a:stretch>
                      <a:fillRect/>
                    </a:stretch>
                  </pic:blipFill>
                  <pic:spPr>
                    <a:xfrm>
                      <a:off x="0" y="0"/>
                      <a:ext cx="5943600" cy="2603500"/>
                    </a:xfrm>
                    <a:prstGeom prst="rect">
                      <a:avLst/>
                    </a:prstGeom>
                  </pic:spPr>
                </pic:pic>
              </a:graphicData>
            </a:graphic>
          </wp:inline>
        </w:drawing>
      </w:r>
    </w:p>
    <w:p>
      <w:pPr>
        <w:tabs>
          <w:tab w:val="left" w:pos="2140"/>
        </w:tabs>
        <w:jc w:val="left"/>
        <w:rPr>
          <w:rFonts w:hint="default" w:ascii="Arial" w:hAnsi="Arial" w:cs="Arial"/>
          <w:sz w:val="32"/>
          <w:szCs w:val="32"/>
        </w:rPr>
      </w:pPr>
      <w:r>
        <w:rPr>
          <w:rFonts w:hint="default" w:ascii="Arial" w:hAnsi="Arial" w:cs="Arial"/>
          <w:sz w:val="32"/>
          <w:szCs w:val="32"/>
          <w:rtl w:val="0"/>
        </w:rPr>
        <w:t>D1: Thông tin về người dùng(Tên đăng nhập, Mật khẩu).</w:t>
      </w:r>
    </w:p>
    <w:p>
      <w:pPr>
        <w:tabs>
          <w:tab w:val="left" w:pos="2140"/>
        </w:tabs>
        <w:jc w:val="left"/>
        <w:rPr>
          <w:rFonts w:hint="default" w:ascii="Arial" w:hAnsi="Arial" w:cs="Arial"/>
          <w:sz w:val="32"/>
          <w:szCs w:val="32"/>
        </w:rPr>
      </w:pPr>
      <w:r>
        <w:rPr>
          <w:rFonts w:hint="default" w:ascii="Arial" w:hAnsi="Arial" w:cs="Arial"/>
          <w:sz w:val="32"/>
          <w:szCs w:val="32"/>
          <w:rtl w:val="0"/>
        </w:rPr>
        <w:t>D2: Kết quả đăng nhập(Thành công hoặc Thất bại).</w:t>
      </w:r>
    </w:p>
    <w:p>
      <w:pPr>
        <w:tabs>
          <w:tab w:val="left" w:pos="2140"/>
        </w:tabs>
        <w:jc w:val="left"/>
        <w:rPr>
          <w:rFonts w:hint="default" w:ascii="Arial" w:hAnsi="Arial" w:cs="Arial"/>
          <w:sz w:val="32"/>
          <w:szCs w:val="32"/>
        </w:rPr>
      </w:pPr>
      <w:r>
        <w:rPr>
          <w:rFonts w:hint="default" w:ascii="Arial" w:hAnsi="Arial" w:cs="Arial"/>
          <w:sz w:val="32"/>
          <w:szCs w:val="32"/>
          <w:rtl w:val="0"/>
        </w:rPr>
        <w:t>D3: Danh sách các tài khoản của người dùng.</w:t>
      </w:r>
    </w:p>
    <w:p>
      <w:pPr>
        <w:tabs>
          <w:tab w:val="left" w:pos="2140"/>
        </w:tabs>
        <w:jc w:val="left"/>
        <w:rPr>
          <w:rFonts w:hint="default" w:ascii="Arial" w:hAnsi="Arial" w:cs="Arial"/>
          <w:sz w:val="32"/>
          <w:szCs w:val="32"/>
        </w:rPr>
      </w:pPr>
      <w:r>
        <w:rPr>
          <w:rFonts w:hint="default" w:ascii="Arial" w:hAnsi="Arial" w:cs="Arial"/>
          <w:sz w:val="32"/>
          <w:szCs w:val="32"/>
          <w:rtl w:val="0"/>
        </w:rPr>
        <w:t>D4: Không có.</w:t>
      </w:r>
    </w:p>
    <w:p>
      <w:pPr>
        <w:tabs>
          <w:tab w:val="left" w:pos="2140"/>
        </w:tabs>
        <w:jc w:val="left"/>
        <w:rPr>
          <w:rFonts w:hint="default" w:ascii="Arial" w:hAnsi="Arial" w:cs="Arial"/>
          <w:sz w:val="32"/>
          <w:szCs w:val="32"/>
        </w:rPr>
      </w:pPr>
      <w:r>
        <w:rPr>
          <w:rFonts w:hint="default" w:ascii="Arial" w:hAnsi="Arial" w:cs="Arial"/>
          <w:sz w:val="32"/>
          <w:szCs w:val="32"/>
          <w:rtl w:val="0"/>
        </w:rPr>
        <w:t>D5: Thông tin về người dùng(Tên đăng nhập, Mật khẩu).</w:t>
      </w:r>
    </w:p>
    <w:p>
      <w:pPr>
        <w:tabs>
          <w:tab w:val="left" w:pos="2140"/>
        </w:tabs>
        <w:jc w:val="left"/>
        <w:rPr>
          <w:rFonts w:hint="default" w:ascii="Arial" w:hAnsi="Arial" w:cs="Arial"/>
          <w:sz w:val="28"/>
          <w:szCs w:val="28"/>
        </w:rPr>
      </w:pPr>
      <w:r>
        <w:rPr>
          <w:rFonts w:hint="default" w:ascii="Arial" w:hAnsi="Arial" w:cs="Arial"/>
          <w:sz w:val="32"/>
          <w:szCs w:val="32"/>
          <w:rtl w:val="0"/>
        </w:rPr>
        <w:t>D6: Kết quả đăng nhập(Thành công hoặc Thất bại).</w:t>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28"/>
          <w:szCs w:val="28"/>
          <w:rtl w:val="0"/>
        </w:rPr>
        <w:t>2.11. Chức năng phân loại hàng theo danh mục</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600700" cy="2557145"/>
            <wp:effectExtent l="0" t="0" r="0" b="0"/>
            <wp:docPr id="31" name="image40.png"/>
            <wp:cNvGraphicFramePr/>
            <a:graphic xmlns:a="http://schemas.openxmlformats.org/drawingml/2006/main">
              <a:graphicData uri="http://schemas.openxmlformats.org/drawingml/2006/picture">
                <pic:pic xmlns:pic="http://schemas.openxmlformats.org/drawingml/2006/picture">
                  <pic:nvPicPr>
                    <pic:cNvPr id="31" name="image40.png"/>
                    <pic:cNvPicPr preferRelativeResize="0"/>
                  </pic:nvPicPr>
                  <pic:blipFill>
                    <a:blip r:embed="rId29"/>
                    <a:srcRect/>
                    <a:stretch>
                      <a:fillRect/>
                    </a:stretch>
                  </pic:blipFill>
                  <pic:spPr>
                    <a:xfrm>
                      <a:off x="0" y="0"/>
                      <a:ext cx="5600700" cy="2557463"/>
                    </a:xfrm>
                    <a:prstGeom prst="rect">
                      <a:avLst/>
                    </a:prstGeom>
                  </pic:spPr>
                </pic:pic>
              </a:graphicData>
            </a:graphic>
          </wp:inline>
        </w:drawing>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28"/>
          <w:szCs w:val="28"/>
          <w:rtl w:val="0"/>
        </w:rPr>
        <w:t>D1 : Tên loại sản phẩm cần phân loại .</w:t>
      </w:r>
    </w:p>
    <w:p>
      <w:pPr>
        <w:tabs>
          <w:tab w:val="left" w:pos="2140"/>
        </w:tabs>
        <w:rPr>
          <w:rFonts w:hint="default" w:ascii="Arial" w:hAnsi="Arial" w:cs="Arial"/>
          <w:sz w:val="28"/>
          <w:szCs w:val="28"/>
        </w:rPr>
      </w:pPr>
      <w:r>
        <w:rPr>
          <w:rFonts w:hint="default" w:ascii="Arial" w:hAnsi="Arial" w:cs="Arial"/>
          <w:sz w:val="28"/>
          <w:szCs w:val="28"/>
          <w:rtl w:val="0"/>
        </w:rPr>
        <w:t>D2 : Không có</w:t>
      </w:r>
    </w:p>
    <w:p>
      <w:pPr>
        <w:tabs>
          <w:tab w:val="left" w:pos="2140"/>
        </w:tabs>
        <w:rPr>
          <w:rFonts w:hint="default" w:ascii="Arial" w:hAnsi="Arial" w:cs="Arial"/>
          <w:sz w:val="28"/>
          <w:szCs w:val="28"/>
        </w:rPr>
      </w:pPr>
      <w:r>
        <w:rPr>
          <w:rFonts w:hint="default" w:ascii="Arial" w:hAnsi="Arial" w:cs="Arial"/>
          <w:sz w:val="28"/>
          <w:szCs w:val="28"/>
          <w:rtl w:val="0"/>
        </w:rPr>
        <w:t>D3 : Thông tin về các sản phẩm có cùng tên loại với tên cần phân loại</w:t>
      </w:r>
    </w:p>
    <w:p>
      <w:pPr>
        <w:tabs>
          <w:tab w:val="left" w:pos="2140"/>
        </w:tabs>
        <w:rPr>
          <w:rFonts w:hint="default" w:ascii="Arial" w:hAnsi="Arial" w:cs="Arial"/>
          <w:sz w:val="28"/>
          <w:szCs w:val="28"/>
        </w:rPr>
      </w:pPr>
      <w:r>
        <w:rPr>
          <w:rFonts w:hint="default" w:ascii="Arial" w:hAnsi="Arial" w:cs="Arial"/>
          <w:sz w:val="28"/>
          <w:szCs w:val="28"/>
          <w:rtl w:val="0"/>
        </w:rPr>
        <w:t>D4 : Danh sách các sản phẩm có tên loại cùng với tên loại cần phân loại</w:t>
      </w:r>
    </w:p>
    <w:p>
      <w:pPr>
        <w:tabs>
          <w:tab w:val="left" w:pos="2140"/>
        </w:tabs>
        <w:rPr>
          <w:rFonts w:hint="default" w:ascii="Arial" w:hAnsi="Arial" w:cs="Arial"/>
          <w:sz w:val="28"/>
          <w:szCs w:val="28"/>
        </w:rPr>
      </w:pPr>
      <w:r>
        <w:rPr>
          <w:rFonts w:hint="default" w:ascii="Arial" w:hAnsi="Arial" w:cs="Arial"/>
          <w:sz w:val="28"/>
          <w:szCs w:val="28"/>
          <w:rtl w:val="0"/>
        </w:rPr>
        <w:t>D5 : Danh sách các sản phẩm có tên loại cùng với tên loại cần phân loại</w:t>
      </w:r>
    </w:p>
    <w:p>
      <w:pPr>
        <w:tabs>
          <w:tab w:val="left" w:pos="2140"/>
        </w:tabs>
        <w:rPr>
          <w:rFonts w:hint="default" w:ascii="Arial" w:hAnsi="Arial" w:cs="Arial"/>
          <w:sz w:val="28"/>
          <w:szCs w:val="28"/>
        </w:rPr>
      </w:pPr>
      <w:r>
        <w:rPr>
          <w:rFonts w:hint="default" w:ascii="Arial" w:hAnsi="Arial" w:cs="Arial"/>
          <w:sz w:val="28"/>
          <w:szCs w:val="28"/>
          <w:rtl w:val="0"/>
        </w:rPr>
        <w:t>D6 : Danh sách các sản phẩm có tên loại cùng với tên loại cần phân loại</w:t>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28"/>
          <w:szCs w:val="28"/>
          <w:rtl w:val="0"/>
        </w:rPr>
        <w:t>2.12. Chức năng quản lý tài khoản</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26670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36" name="image35.png"/>
                    <pic:cNvPicPr preferRelativeResize="0"/>
                  </pic:nvPicPr>
                  <pic:blipFill>
                    <a:blip r:embed="rId30"/>
                    <a:srcRect/>
                    <a:stretch>
                      <a:fillRect/>
                    </a:stretch>
                  </pic:blipFill>
                  <pic:spPr>
                    <a:xfrm>
                      <a:off x="0" y="0"/>
                      <a:ext cx="5943600" cy="2667000"/>
                    </a:xfrm>
                    <a:prstGeom prst="rect">
                      <a:avLst/>
                    </a:prstGeom>
                  </pic:spPr>
                </pic:pic>
              </a:graphicData>
            </a:graphic>
          </wp:inline>
        </w:drawing>
      </w:r>
    </w:p>
    <w:p>
      <w:pPr>
        <w:tabs>
          <w:tab w:val="left" w:pos="2140"/>
        </w:tabs>
        <w:rPr>
          <w:rFonts w:hint="default" w:ascii="Arial" w:hAnsi="Arial" w:cs="Arial"/>
          <w:sz w:val="28"/>
          <w:szCs w:val="28"/>
        </w:rPr>
      </w:pPr>
      <w:r>
        <w:rPr>
          <w:rFonts w:hint="default" w:ascii="Arial" w:hAnsi="Arial" w:cs="Arial"/>
          <w:sz w:val="28"/>
          <w:szCs w:val="28"/>
          <w:rtl w:val="0"/>
        </w:rPr>
        <w:t>D1: Thông tin tài khoản(username, password, Họ Tên, Email) cần thêm, sửa</w:t>
      </w:r>
    </w:p>
    <w:p>
      <w:pPr>
        <w:tabs>
          <w:tab w:val="left" w:pos="2140"/>
        </w:tabs>
        <w:rPr>
          <w:rFonts w:hint="default" w:ascii="Arial" w:hAnsi="Arial" w:cs="Arial"/>
          <w:sz w:val="28"/>
          <w:szCs w:val="28"/>
        </w:rPr>
      </w:pPr>
      <w:r>
        <w:rPr>
          <w:rFonts w:hint="default" w:ascii="Arial" w:hAnsi="Arial" w:cs="Arial"/>
          <w:sz w:val="28"/>
          <w:szCs w:val="28"/>
          <w:rtl w:val="0"/>
        </w:rPr>
        <w:t xml:space="preserve">D2:  Kết quả cập nhật danh sách tài khoản ( thành công, thất bại) </w:t>
      </w:r>
    </w:p>
    <w:p>
      <w:pPr>
        <w:tabs>
          <w:tab w:val="left" w:pos="2140"/>
        </w:tabs>
        <w:rPr>
          <w:rFonts w:hint="default" w:ascii="Arial" w:hAnsi="Arial" w:cs="Arial"/>
          <w:sz w:val="28"/>
          <w:szCs w:val="28"/>
        </w:rPr>
      </w:pPr>
      <w:r>
        <w:rPr>
          <w:rFonts w:hint="default" w:ascii="Arial" w:hAnsi="Arial" w:cs="Arial"/>
          <w:sz w:val="28"/>
          <w:szCs w:val="28"/>
          <w:rtl w:val="0"/>
        </w:rPr>
        <w:t>D3: Danh sách các tài khoản của người dùng</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57150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5" name="image8.png"/>
                    <pic:cNvPicPr preferRelativeResize="0"/>
                  </pic:nvPicPr>
                  <pic:blipFill>
                    <a:blip r:embed="rId11"/>
                    <a:srcRect/>
                    <a:stretch>
                      <a:fillRect/>
                    </a:stretch>
                  </pic:blipFill>
                  <pic:spPr>
                    <a:xfrm>
                      <a:off x="0" y="0"/>
                      <a:ext cx="5943600" cy="5715000"/>
                    </a:xfrm>
                    <a:prstGeom prst="rect">
                      <a:avLst/>
                    </a:prstGeom>
                  </pic:spPr>
                </pic:pic>
              </a:graphicData>
            </a:graphic>
          </wp:inline>
        </w:drawing>
      </w:r>
      <w:r>
        <w:rPr>
          <w:rFonts w:hint="default" w:ascii="Arial" w:hAnsi="Arial" w:cs="Arial"/>
          <w:sz w:val="28"/>
          <w:szCs w:val="28"/>
          <w:rtl w:val="0"/>
        </w:rPr>
        <w:t>D4: Thông tin tài khoản mới, thông tin cập nhật tài khoản cũ</w:t>
      </w:r>
    </w:p>
    <w:p>
      <w:pPr>
        <w:tabs>
          <w:tab w:val="left" w:pos="2140"/>
        </w:tabs>
        <w:rPr>
          <w:rFonts w:hint="default" w:ascii="Arial" w:hAnsi="Arial" w:cs="Arial"/>
          <w:sz w:val="28"/>
          <w:szCs w:val="28"/>
        </w:rPr>
      </w:pPr>
      <w:r>
        <w:rPr>
          <w:rFonts w:hint="default" w:ascii="Arial" w:hAnsi="Arial" w:cs="Arial"/>
          <w:sz w:val="28"/>
          <w:szCs w:val="28"/>
          <w:rtl w:val="0"/>
        </w:rPr>
        <w:t>D5: không có</w:t>
      </w:r>
    </w:p>
    <w:p>
      <w:pPr>
        <w:tabs>
          <w:tab w:val="left" w:pos="2140"/>
        </w:tabs>
        <w:rPr>
          <w:rFonts w:hint="default" w:ascii="Arial" w:hAnsi="Arial" w:cs="Arial"/>
          <w:sz w:val="28"/>
          <w:szCs w:val="28"/>
        </w:rPr>
      </w:pPr>
      <w:r>
        <w:rPr>
          <w:rFonts w:hint="default" w:ascii="Arial" w:hAnsi="Arial" w:cs="Arial"/>
          <w:sz w:val="28"/>
          <w:szCs w:val="28"/>
          <w:rtl w:val="0"/>
        </w:rPr>
        <w:t xml:space="preserve">D6: Kết quả cập nhật danh sách tài khoản ( thành công, thất bại) </w:t>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28"/>
          <w:szCs w:val="28"/>
          <w:rtl w:val="0"/>
        </w:rPr>
        <w:t>2.13 Chức năng quản lý sản phẩm</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32766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31"/>
                    <a:srcRect/>
                    <a:stretch>
                      <a:fillRect/>
                    </a:stretch>
                  </pic:blipFill>
                  <pic:spPr>
                    <a:xfrm>
                      <a:off x="0" y="0"/>
                      <a:ext cx="5943600" cy="3276600"/>
                    </a:xfrm>
                    <a:prstGeom prst="rect">
                      <a:avLst/>
                    </a:prstGeom>
                  </pic:spPr>
                </pic:pic>
              </a:graphicData>
            </a:graphic>
          </wp:inline>
        </w:drawing>
      </w:r>
    </w:p>
    <w:p>
      <w:pPr>
        <w:tabs>
          <w:tab w:val="left" w:pos="2140"/>
        </w:tabs>
        <w:rPr>
          <w:rFonts w:hint="default" w:ascii="Arial" w:hAnsi="Arial" w:cs="Arial"/>
          <w:sz w:val="28"/>
          <w:szCs w:val="28"/>
        </w:rPr>
      </w:pPr>
      <w:r>
        <w:rPr>
          <w:rFonts w:hint="default" w:ascii="Arial" w:hAnsi="Arial" w:cs="Arial"/>
          <w:sz w:val="28"/>
          <w:szCs w:val="28"/>
          <w:rtl w:val="0"/>
        </w:rPr>
        <w:t>D1: Thông tin sản phẩm cần thêm, cập nhật</w:t>
      </w:r>
    </w:p>
    <w:p>
      <w:pPr>
        <w:tabs>
          <w:tab w:val="left" w:pos="2140"/>
        </w:tabs>
        <w:rPr>
          <w:rFonts w:hint="default" w:ascii="Arial" w:hAnsi="Arial" w:cs="Arial"/>
          <w:sz w:val="28"/>
          <w:szCs w:val="28"/>
        </w:rPr>
      </w:pPr>
      <w:r>
        <w:rPr>
          <w:rFonts w:hint="default" w:ascii="Arial" w:hAnsi="Arial" w:cs="Arial"/>
          <w:sz w:val="28"/>
          <w:szCs w:val="28"/>
          <w:rtl w:val="0"/>
        </w:rPr>
        <w:t>D2: Danh sách sản phẩm được thêm, cập nhật</w:t>
      </w:r>
    </w:p>
    <w:p>
      <w:pPr>
        <w:tabs>
          <w:tab w:val="left" w:pos="2140"/>
        </w:tabs>
        <w:rPr>
          <w:rFonts w:hint="default" w:ascii="Arial" w:hAnsi="Arial" w:cs="Arial"/>
          <w:sz w:val="28"/>
          <w:szCs w:val="28"/>
        </w:rPr>
      </w:pPr>
      <w:r>
        <w:rPr>
          <w:rFonts w:hint="default" w:ascii="Arial" w:hAnsi="Arial" w:cs="Arial"/>
          <w:sz w:val="28"/>
          <w:szCs w:val="28"/>
          <w:rtl w:val="0"/>
        </w:rPr>
        <w:t>D3:Danh sách các sản phẩm</w:t>
      </w:r>
    </w:p>
    <w:p>
      <w:pPr>
        <w:tabs>
          <w:tab w:val="left" w:pos="2140"/>
        </w:tabs>
        <w:rPr>
          <w:rFonts w:hint="default" w:ascii="Arial" w:hAnsi="Arial" w:cs="Arial"/>
          <w:sz w:val="28"/>
          <w:szCs w:val="28"/>
        </w:rPr>
      </w:pPr>
      <w:r>
        <w:rPr>
          <w:rFonts w:hint="default" w:ascii="Arial" w:hAnsi="Arial" w:cs="Arial"/>
          <w:sz w:val="28"/>
          <w:szCs w:val="28"/>
          <w:rtl w:val="0"/>
        </w:rPr>
        <w:t>D4:Thông tin các sản phẩm mới , các sản phẩm cũ</w:t>
      </w:r>
    </w:p>
    <w:p>
      <w:pPr>
        <w:tabs>
          <w:tab w:val="left" w:pos="2140"/>
        </w:tabs>
        <w:rPr>
          <w:rFonts w:hint="default" w:ascii="Arial" w:hAnsi="Arial" w:cs="Arial"/>
          <w:sz w:val="28"/>
          <w:szCs w:val="28"/>
        </w:rPr>
      </w:pPr>
      <w:r>
        <w:rPr>
          <w:rFonts w:hint="default" w:ascii="Arial" w:hAnsi="Arial" w:cs="Arial"/>
          <w:sz w:val="28"/>
          <w:szCs w:val="28"/>
          <w:rtl w:val="0"/>
        </w:rPr>
        <w:t>D5:Không có</w:t>
      </w:r>
    </w:p>
    <w:p>
      <w:pPr>
        <w:tabs>
          <w:tab w:val="left" w:pos="2140"/>
        </w:tabs>
        <w:rPr>
          <w:rFonts w:hint="default" w:ascii="Arial" w:hAnsi="Arial" w:cs="Arial"/>
          <w:sz w:val="28"/>
          <w:szCs w:val="28"/>
        </w:rPr>
      </w:pPr>
      <w:r>
        <w:rPr>
          <w:rFonts w:hint="default" w:ascii="Arial" w:hAnsi="Arial" w:cs="Arial"/>
          <w:sz w:val="28"/>
          <w:szCs w:val="28"/>
          <w:rtl w:val="0"/>
        </w:rPr>
        <w:t>D6:Kết quả cập nhật danh sách sản phẩm</w:t>
      </w:r>
    </w:p>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28"/>
          <w:szCs w:val="28"/>
          <w:rtl w:val="0"/>
        </w:rPr>
        <w:t>2.14 Quản lý khách hàng</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943600" cy="34036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32" name="image32.png"/>
                    <pic:cNvPicPr preferRelativeResize="0"/>
                  </pic:nvPicPr>
                  <pic:blipFill>
                    <a:blip r:embed="rId32"/>
                    <a:srcRect/>
                    <a:stretch>
                      <a:fillRect/>
                    </a:stretch>
                  </pic:blipFill>
                  <pic:spPr>
                    <a:xfrm>
                      <a:off x="0" y="0"/>
                      <a:ext cx="5943600" cy="3403600"/>
                    </a:xfrm>
                    <a:prstGeom prst="rect">
                      <a:avLst/>
                    </a:prstGeom>
                  </pic:spPr>
                </pic:pic>
              </a:graphicData>
            </a:graphic>
          </wp:inline>
        </w:drawing>
      </w:r>
    </w:p>
    <w:p>
      <w:pPr>
        <w:tabs>
          <w:tab w:val="left" w:pos="2140"/>
        </w:tabs>
        <w:rPr>
          <w:rFonts w:hint="default" w:ascii="Arial" w:hAnsi="Arial" w:cs="Arial"/>
          <w:sz w:val="28"/>
          <w:szCs w:val="28"/>
        </w:rPr>
      </w:pPr>
      <w:r>
        <w:rPr>
          <w:rFonts w:hint="default" w:ascii="Arial" w:hAnsi="Arial" w:cs="Arial"/>
          <w:sz w:val="28"/>
          <w:szCs w:val="28"/>
          <w:rtl w:val="0"/>
        </w:rPr>
        <w:t>D1: Thông tin khách hàng cần thêm ,cập nhật( Mã khách hàng,tên khách hàng,sđt)</w:t>
      </w:r>
    </w:p>
    <w:p>
      <w:pPr>
        <w:tabs>
          <w:tab w:val="left" w:pos="2140"/>
        </w:tabs>
        <w:rPr>
          <w:rFonts w:hint="default" w:ascii="Arial" w:hAnsi="Arial" w:cs="Arial"/>
          <w:sz w:val="28"/>
          <w:szCs w:val="28"/>
        </w:rPr>
      </w:pPr>
      <w:r>
        <w:rPr>
          <w:rFonts w:hint="default" w:ascii="Arial" w:hAnsi="Arial" w:cs="Arial"/>
          <w:sz w:val="28"/>
          <w:szCs w:val="28"/>
          <w:rtl w:val="0"/>
        </w:rPr>
        <w:t>D2:Danh sách các khách hàng được thêm, cập nhật</w:t>
      </w:r>
    </w:p>
    <w:p>
      <w:pPr>
        <w:tabs>
          <w:tab w:val="left" w:pos="2140"/>
        </w:tabs>
        <w:rPr>
          <w:rFonts w:hint="default" w:ascii="Arial" w:hAnsi="Arial" w:cs="Arial"/>
          <w:sz w:val="28"/>
          <w:szCs w:val="28"/>
        </w:rPr>
      </w:pPr>
      <w:r>
        <w:rPr>
          <w:rFonts w:hint="default" w:ascii="Arial" w:hAnsi="Arial" w:cs="Arial"/>
          <w:sz w:val="28"/>
          <w:szCs w:val="28"/>
          <w:rtl w:val="0"/>
        </w:rPr>
        <w:t>D3:Danh sách các khách hàng</w:t>
      </w:r>
    </w:p>
    <w:p>
      <w:pPr>
        <w:tabs>
          <w:tab w:val="left" w:pos="2140"/>
        </w:tabs>
        <w:rPr>
          <w:rFonts w:hint="default" w:ascii="Arial" w:hAnsi="Arial" w:cs="Arial"/>
          <w:sz w:val="28"/>
          <w:szCs w:val="28"/>
        </w:rPr>
      </w:pPr>
      <w:r>
        <w:rPr>
          <w:rFonts w:hint="default" w:ascii="Arial" w:hAnsi="Arial" w:cs="Arial"/>
          <w:sz w:val="28"/>
          <w:szCs w:val="28"/>
          <w:rtl w:val="0"/>
        </w:rPr>
        <w:t>D4:Thông tin về khách hàng mới vừa được thêm  hoặc cập nhật</w:t>
      </w:r>
    </w:p>
    <w:p>
      <w:pPr>
        <w:tabs>
          <w:tab w:val="left" w:pos="2140"/>
        </w:tabs>
        <w:rPr>
          <w:rFonts w:hint="default" w:ascii="Arial" w:hAnsi="Arial" w:cs="Arial"/>
          <w:sz w:val="28"/>
          <w:szCs w:val="28"/>
        </w:rPr>
      </w:pPr>
      <w:r>
        <w:rPr>
          <w:rFonts w:hint="default" w:ascii="Arial" w:hAnsi="Arial" w:cs="Arial"/>
          <w:sz w:val="28"/>
          <w:szCs w:val="28"/>
          <w:rtl w:val="0"/>
        </w:rPr>
        <w:t>D5:Không có</w:t>
      </w:r>
    </w:p>
    <w:p>
      <w:pPr>
        <w:tabs>
          <w:tab w:val="left" w:pos="2140"/>
        </w:tabs>
        <w:rPr>
          <w:rFonts w:hint="default" w:ascii="Arial" w:hAnsi="Arial" w:cs="Arial"/>
          <w:sz w:val="28"/>
          <w:szCs w:val="28"/>
        </w:rPr>
      </w:pPr>
      <w:r>
        <w:rPr>
          <w:rFonts w:hint="default" w:ascii="Arial" w:hAnsi="Arial" w:cs="Arial"/>
          <w:sz w:val="28"/>
          <w:szCs w:val="28"/>
          <w:rtl w:val="0"/>
        </w:rPr>
        <w:t>D6:Kết quả cập nhật danh sách khách hàng</w:t>
      </w:r>
    </w:p>
    <w:p>
      <w:pPr>
        <w:tabs>
          <w:tab w:val="left" w:pos="2140"/>
        </w:tabs>
        <w:rPr>
          <w:rFonts w:hint="default" w:ascii="Arial" w:hAnsi="Arial" w:cs="Arial"/>
          <w:sz w:val="28"/>
          <w:szCs w:val="28"/>
        </w:rPr>
      </w:pPr>
      <w:r>
        <w:rPr>
          <w:rFonts w:hint="default" w:ascii="Arial" w:hAnsi="Arial" w:cs="Arial"/>
          <w:sz w:val="28"/>
          <w:szCs w:val="28"/>
          <w:rtl w:val="0"/>
        </w:rPr>
        <w:t>2.15.  Chức năng phục hồi dữ liệu</w:t>
      </w:r>
    </w:p>
    <w:p>
      <w:pPr>
        <w:tabs>
          <w:tab w:val="left" w:pos="2140"/>
        </w:tabs>
        <w:rPr>
          <w:rFonts w:hint="default" w:ascii="Arial" w:hAnsi="Arial" w:cs="Arial"/>
          <w:sz w:val="28"/>
          <w:szCs w:val="28"/>
        </w:rPr>
      </w:pPr>
      <w:r>
        <w:rPr>
          <w:rFonts w:hint="default" w:ascii="Arial" w:hAnsi="Arial" w:cs="Arial"/>
          <w:sz w:val="28"/>
          <w:szCs w:val="28"/>
        </w:rPr>
        <w:drawing>
          <wp:inline distT="114300" distB="114300" distL="114300" distR="114300">
            <wp:extent cx="5871845" cy="271018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16" name="image16.png"/>
                    <pic:cNvPicPr preferRelativeResize="0"/>
                  </pic:nvPicPr>
                  <pic:blipFill>
                    <a:blip r:embed="rId33"/>
                    <a:srcRect/>
                    <a:stretch>
                      <a:fillRect/>
                    </a:stretch>
                  </pic:blipFill>
                  <pic:spPr>
                    <a:xfrm>
                      <a:off x="0" y="0"/>
                      <a:ext cx="5872163" cy="2710229"/>
                    </a:xfrm>
                    <a:prstGeom prst="rect">
                      <a:avLst/>
                    </a:prstGeom>
                  </pic:spPr>
                </pic:pic>
              </a:graphicData>
            </a:graphic>
          </wp:inline>
        </w:drawing>
      </w:r>
    </w:p>
    <w:p>
      <w:pPr>
        <w:tabs>
          <w:tab w:val="left" w:pos="2140"/>
        </w:tabs>
        <w:rPr>
          <w:rFonts w:hint="default" w:ascii="Arial" w:hAnsi="Arial" w:cs="Arial"/>
          <w:sz w:val="28"/>
          <w:szCs w:val="28"/>
        </w:rPr>
      </w:pPr>
      <w:r>
        <w:rPr>
          <w:rFonts w:hint="default" w:ascii="Arial" w:hAnsi="Arial" w:cs="Arial"/>
          <w:sz w:val="28"/>
          <w:szCs w:val="28"/>
          <w:rtl w:val="0"/>
        </w:rPr>
        <w:t>D1: Thông tin về dữ liệu cần phục hồi (hóa đơn,sản phẩm)</w:t>
      </w:r>
    </w:p>
    <w:p>
      <w:pPr>
        <w:tabs>
          <w:tab w:val="left" w:pos="2140"/>
        </w:tabs>
        <w:rPr>
          <w:rFonts w:hint="default" w:ascii="Arial" w:hAnsi="Arial" w:cs="Arial"/>
          <w:sz w:val="28"/>
          <w:szCs w:val="28"/>
        </w:rPr>
      </w:pPr>
      <w:r>
        <w:rPr>
          <w:rFonts w:hint="default" w:ascii="Arial" w:hAnsi="Arial" w:cs="Arial"/>
          <w:sz w:val="28"/>
          <w:szCs w:val="28"/>
          <w:rtl w:val="0"/>
        </w:rPr>
        <w:t>D2: Kết quả khôi phục dữ liệu</w:t>
      </w:r>
    </w:p>
    <w:p>
      <w:pPr>
        <w:tabs>
          <w:tab w:val="left" w:pos="2140"/>
        </w:tabs>
        <w:rPr>
          <w:rFonts w:hint="default" w:ascii="Arial" w:hAnsi="Arial" w:cs="Arial"/>
          <w:sz w:val="28"/>
          <w:szCs w:val="28"/>
        </w:rPr>
      </w:pPr>
      <w:r>
        <w:rPr>
          <w:rFonts w:hint="default" w:ascii="Arial" w:hAnsi="Arial" w:cs="Arial"/>
          <w:sz w:val="28"/>
          <w:szCs w:val="28"/>
          <w:rtl w:val="0"/>
        </w:rPr>
        <w:t>D3: Danh sách dữ liệu đã xóa, bao gồm mặt hàng và hóa đơn</w:t>
      </w:r>
    </w:p>
    <w:p>
      <w:pPr>
        <w:tabs>
          <w:tab w:val="left" w:pos="2140"/>
        </w:tabs>
        <w:rPr>
          <w:rFonts w:hint="default" w:ascii="Arial" w:hAnsi="Arial" w:cs="Arial"/>
          <w:sz w:val="28"/>
          <w:szCs w:val="28"/>
        </w:rPr>
      </w:pPr>
      <w:r>
        <w:rPr>
          <w:rFonts w:hint="default" w:ascii="Arial" w:hAnsi="Arial" w:cs="Arial"/>
          <w:sz w:val="28"/>
          <w:szCs w:val="28"/>
          <w:rtl w:val="0"/>
        </w:rPr>
        <w:t>D4: Dữ liệu được khôi phục được cập nhật khỏi danh sách dữ liệu đã xóa</w:t>
      </w:r>
    </w:p>
    <w:p>
      <w:pPr>
        <w:tabs>
          <w:tab w:val="left" w:pos="2140"/>
        </w:tabs>
        <w:rPr>
          <w:rFonts w:hint="default" w:ascii="Arial" w:hAnsi="Arial" w:cs="Arial"/>
          <w:sz w:val="28"/>
          <w:szCs w:val="28"/>
        </w:rPr>
      </w:pPr>
      <w:r>
        <w:rPr>
          <w:rFonts w:hint="default" w:ascii="Arial" w:hAnsi="Arial" w:cs="Arial"/>
          <w:sz w:val="28"/>
          <w:szCs w:val="28"/>
          <w:rtl w:val="0"/>
        </w:rPr>
        <w:t>D5: Không có</w:t>
      </w:r>
    </w:p>
    <w:p>
      <w:pPr>
        <w:tabs>
          <w:tab w:val="left" w:pos="2140"/>
        </w:tabs>
        <w:rPr>
          <w:rFonts w:hint="default" w:ascii="Arial" w:hAnsi="Arial" w:cs="Arial"/>
          <w:sz w:val="28"/>
          <w:szCs w:val="28"/>
        </w:rPr>
      </w:pPr>
      <w:r>
        <w:rPr>
          <w:rFonts w:hint="default" w:ascii="Arial" w:hAnsi="Arial" w:cs="Arial"/>
          <w:sz w:val="28"/>
          <w:szCs w:val="28"/>
          <w:rtl w:val="0"/>
        </w:rPr>
        <w:t>D6: Kết quả dữ liệu được khôi phục được cập nhật trở lại trong danh sách sản phẩm, hóa đơn</w:t>
      </w:r>
    </w:p>
    <w:p>
      <w:pPr>
        <w:pStyle w:val="3"/>
        <w:tabs>
          <w:tab w:val="left" w:pos="2140"/>
        </w:tabs>
        <w:rPr>
          <w:rFonts w:hint="default" w:ascii="Arial" w:hAnsi="Arial" w:cs="Arial"/>
        </w:rPr>
      </w:pPr>
      <w:bookmarkStart w:id="7" w:name="_3jxhbz9zx1zj" w:colFirst="0" w:colLast="0"/>
      <w:bookmarkEnd w:id="7"/>
      <w:r>
        <w:rPr>
          <w:rFonts w:hint="default" w:ascii="Arial" w:hAnsi="Arial" w:cs="Arial"/>
          <w:rtl w:val="0"/>
        </w:rPr>
        <w:t>3.Thiết kế</w:t>
      </w:r>
    </w:p>
    <w:p>
      <w:pPr>
        <w:pStyle w:val="4"/>
        <w:tabs>
          <w:tab w:val="left" w:pos="2140"/>
        </w:tabs>
        <w:rPr>
          <w:rFonts w:hint="default" w:ascii="Arial" w:hAnsi="Arial" w:cs="Arial"/>
        </w:rPr>
      </w:pPr>
      <w:bookmarkStart w:id="8" w:name="_zgd7nbv6pofb" w:colFirst="0" w:colLast="0"/>
      <w:bookmarkEnd w:id="8"/>
      <w:r>
        <w:rPr>
          <w:rFonts w:hint="default" w:ascii="Arial" w:hAnsi="Arial" w:cs="Arial"/>
          <w:rtl w:val="0"/>
        </w:rPr>
        <w:t>3.1 Thiết kế giao diện</w:t>
      </w:r>
    </w:p>
    <w:p>
      <w:pPr>
        <w:numPr>
          <w:ilvl w:val="0"/>
          <w:numId w:val="4"/>
        </w:numPr>
        <w:spacing w:after="0" w:line="276" w:lineRule="auto"/>
        <w:ind w:left="720" w:hanging="360"/>
        <w:rPr>
          <w:rFonts w:hint="default" w:ascii="Arial" w:hAnsi="Arial" w:eastAsia="Arial" w:cs="Arial"/>
          <w:sz w:val="28"/>
          <w:szCs w:val="28"/>
        </w:rPr>
      </w:pPr>
      <w:r>
        <w:rPr>
          <w:rFonts w:hint="default" w:ascii="Arial" w:hAnsi="Arial" w:eastAsia="Arial" w:cs="Arial"/>
          <w:sz w:val="28"/>
          <w:szCs w:val="28"/>
          <w:rtl w:val="0"/>
        </w:rPr>
        <w:t>Giao diện quản lý sản phẩm</w:t>
      </w:r>
    </w:p>
    <w:p>
      <w:pPr>
        <w:spacing w:after="0" w:line="276" w:lineRule="auto"/>
        <w:ind w:left="720" w:firstLine="0"/>
        <w:rPr>
          <w:rFonts w:hint="default" w:ascii="Arial" w:hAnsi="Arial" w:eastAsia="Arial" w:cs="Arial"/>
          <w:sz w:val="28"/>
          <w:szCs w:val="28"/>
        </w:rPr>
      </w:pPr>
      <w:r>
        <w:rPr>
          <w:rFonts w:hint="default" w:ascii="Arial" w:hAnsi="Arial" w:eastAsia="Arial" w:cs="Arial"/>
          <w:sz w:val="28"/>
          <w:szCs w:val="28"/>
          <w:rtl w:val="0"/>
        </w:rPr>
        <w:t>1.1. Giao diện chính</w:t>
      </w:r>
    </w:p>
    <w:p>
      <w:pPr>
        <w:numPr>
          <w:ilvl w:val="0"/>
          <w:numId w:val="5"/>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Wireframe</w:t>
      </w:r>
    </w:p>
    <w:p>
      <w:pPr>
        <w:spacing w:after="0" w:line="276" w:lineRule="auto"/>
        <w:rPr>
          <w:rFonts w:hint="default" w:ascii="Arial" w:hAnsi="Arial" w:eastAsia="Arial" w:cs="Arial"/>
          <w:sz w:val="28"/>
          <w:szCs w:val="28"/>
        </w:rPr>
      </w:pPr>
      <w:r>
        <w:rPr>
          <w:rFonts w:hint="default" w:ascii="Arial" w:hAnsi="Arial" w:eastAsia="Arial" w:cs="Arial"/>
          <w:sz w:val="28"/>
          <w:szCs w:val="28"/>
        </w:rPr>
        <w:drawing>
          <wp:inline distT="114300" distB="114300" distL="114300" distR="114300">
            <wp:extent cx="5730875" cy="3721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34"/>
                    <a:srcRect/>
                    <a:stretch>
                      <a:fillRect/>
                    </a:stretch>
                  </pic:blipFill>
                  <pic:spPr>
                    <a:xfrm>
                      <a:off x="0" y="0"/>
                      <a:ext cx="5731200" cy="3721100"/>
                    </a:xfrm>
                    <a:prstGeom prst="rect">
                      <a:avLst/>
                    </a:prstGeom>
                  </pic:spPr>
                </pic:pic>
              </a:graphicData>
            </a:graphic>
          </wp:inline>
        </w:drawing>
      </w:r>
    </w:p>
    <w:p>
      <w:pPr>
        <w:numPr>
          <w:ilvl w:val="0"/>
          <w:numId w:val="5"/>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Danh sách biến cố</w:t>
      </w:r>
    </w:p>
    <w:p>
      <w:pPr>
        <w:spacing w:after="0" w:line="276" w:lineRule="auto"/>
        <w:ind w:left="1440" w:firstLine="0"/>
        <w:rPr>
          <w:rFonts w:hint="default" w:ascii="Arial" w:hAnsi="Arial" w:eastAsia="Arial" w:cs="Arial"/>
          <w:sz w:val="28"/>
          <w:szCs w:val="28"/>
        </w:rPr>
      </w:pPr>
    </w:p>
    <w:tbl>
      <w:tblPr>
        <w:tblStyle w:val="30"/>
        <w:tblW w:w="8280" w:type="dxa"/>
        <w:tblInd w:w="15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20"/>
        <w:gridCol w:w="4020"/>
        <w:gridCol w:w="29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Điều kiện kích hoạt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Xử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Khởi động màn hình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hiển thị các thành phần trên màn hình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68" w:hRule="atLeast"/>
        </w:trPr>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chọn 1 dòng trong bảng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xác định sản phẩm đang được chọn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thêm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Xuất hiện giao diện thêm sản phẩm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xóa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Xóa sản phẩm đang được chọn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sửa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Xuất hiện giao diện sửa sản phẩm (đang được chọn)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thông tin khác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Xuất hiện màn hình thông tin khác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icon refresh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Cập nhật lại danh sách sản phẩm</w:t>
            </w:r>
          </w:p>
        </w:tc>
      </w:tr>
    </w:tbl>
    <w:p>
      <w:pPr>
        <w:spacing w:after="0" w:line="276" w:lineRule="auto"/>
        <w:ind w:left="1440" w:firstLine="0"/>
        <w:rPr>
          <w:rFonts w:hint="default" w:ascii="Arial" w:hAnsi="Arial" w:eastAsia="Arial" w:cs="Arial"/>
          <w:sz w:val="28"/>
          <w:szCs w:val="28"/>
        </w:rPr>
      </w:pPr>
    </w:p>
    <w:p>
      <w:pPr>
        <w:spacing w:after="0" w:line="276" w:lineRule="auto"/>
        <w:ind w:firstLine="720"/>
        <w:rPr>
          <w:rFonts w:hint="default" w:ascii="Arial" w:hAnsi="Arial" w:eastAsia="Arial" w:cs="Arial"/>
          <w:sz w:val="28"/>
          <w:szCs w:val="28"/>
        </w:rPr>
      </w:pPr>
      <w:r>
        <w:rPr>
          <w:rFonts w:hint="default" w:ascii="Arial" w:hAnsi="Arial" w:eastAsia="Arial" w:cs="Arial"/>
          <w:sz w:val="28"/>
          <w:szCs w:val="28"/>
          <w:rtl w:val="0"/>
        </w:rPr>
        <w:t>1.2. Giao diện thêm sản phẩm</w:t>
      </w:r>
    </w:p>
    <w:p>
      <w:pPr>
        <w:numPr>
          <w:ilvl w:val="0"/>
          <w:numId w:val="6"/>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Wireframe</w:t>
      </w:r>
    </w:p>
    <w:p>
      <w:pPr>
        <w:spacing w:after="0" w:line="276" w:lineRule="auto"/>
        <w:ind w:left="1440" w:firstLine="0"/>
        <w:rPr>
          <w:rFonts w:hint="default" w:ascii="Arial" w:hAnsi="Arial" w:eastAsia="Arial" w:cs="Arial"/>
          <w:sz w:val="28"/>
          <w:szCs w:val="28"/>
        </w:rPr>
      </w:pPr>
    </w:p>
    <w:p>
      <w:pPr>
        <w:spacing w:after="0" w:line="276" w:lineRule="auto"/>
        <w:ind w:firstLine="720"/>
        <w:rPr>
          <w:rFonts w:hint="default" w:ascii="Arial" w:hAnsi="Arial" w:eastAsia="Arial" w:cs="Arial"/>
          <w:sz w:val="28"/>
          <w:szCs w:val="28"/>
        </w:rPr>
      </w:pPr>
      <w:r>
        <w:rPr>
          <w:rFonts w:hint="default" w:ascii="Arial" w:hAnsi="Arial" w:eastAsia="Arial" w:cs="Arial"/>
          <w:sz w:val="28"/>
          <w:szCs w:val="28"/>
        </w:rPr>
        <w:drawing>
          <wp:inline distT="114300" distB="114300" distL="114300" distR="114300">
            <wp:extent cx="5730875" cy="520700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39" name="image38.png"/>
                    <pic:cNvPicPr preferRelativeResize="0"/>
                  </pic:nvPicPr>
                  <pic:blipFill>
                    <a:blip r:embed="rId35"/>
                    <a:srcRect/>
                    <a:stretch>
                      <a:fillRect/>
                    </a:stretch>
                  </pic:blipFill>
                  <pic:spPr>
                    <a:xfrm>
                      <a:off x="0" y="0"/>
                      <a:ext cx="5731200" cy="5207000"/>
                    </a:xfrm>
                    <a:prstGeom prst="rect">
                      <a:avLst/>
                    </a:prstGeom>
                  </pic:spPr>
                </pic:pic>
              </a:graphicData>
            </a:graphic>
          </wp:inline>
        </w:drawing>
      </w:r>
    </w:p>
    <w:p>
      <w:pPr>
        <w:spacing w:after="0" w:line="276" w:lineRule="auto"/>
        <w:ind w:firstLine="720"/>
        <w:rPr>
          <w:rFonts w:hint="default" w:ascii="Arial" w:hAnsi="Arial" w:eastAsia="Arial" w:cs="Arial"/>
          <w:sz w:val="28"/>
          <w:szCs w:val="28"/>
        </w:rPr>
      </w:pPr>
    </w:p>
    <w:p>
      <w:pPr>
        <w:numPr>
          <w:ilvl w:val="0"/>
          <w:numId w:val="6"/>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Danh sách biến cố</w:t>
      </w:r>
    </w:p>
    <w:p>
      <w:pPr>
        <w:spacing w:after="0" w:line="276" w:lineRule="auto"/>
        <w:ind w:left="1440" w:firstLine="0"/>
        <w:rPr>
          <w:rFonts w:hint="default" w:ascii="Arial" w:hAnsi="Arial" w:eastAsia="Arial" w:cs="Arial"/>
          <w:sz w:val="28"/>
          <w:szCs w:val="28"/>
        </w:rPr>
      </w:pPr>
    </w:p>
    <w:tbl>
      <w:tblPr>
        <w:tblStyle w:val="31"/>
        <w:tblW w:w="8970" w:type="dxa"/>
        <w:tblInd w:w="10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10"/>
        <w:gridCol w:w="3015"/>
        <w:gridCol w:w="514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Điều kiện kích hoạt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Xử 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Khởi động màn hình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Hiển thị các thành phần trên màn hình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combobox mã loại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Xổ ra danh sách mã loại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combobox</w:t>
            </w:r>
          </w:p>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nhà cung cấp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Xổ ra danh sách nhà cung cấp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nút xác nhận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 xml:space="preserve">Thông báo thêm thành công và đóng giao diện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nút hủy bỏ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Đóng giao diện thêm sản phẩm và hủy thông tin đang nhập</w:t>
            </w:r>
          </w:p>
        </w:tc>
      </w:tr>
    </w:tbl>
    <w:p>
      <w:pPr>
        <w:spacing w:after="0" w:line="276" w:lineRule="auto"/>
        <w:ind w:left="1440" w:firstLine="0"/>
        <w:rPr>
          <w:rFonts w:hint="default" w:ascii="Arial" w:hAnsi="Arial" w:eastAsia="Arial" w:cs="Arial"/>
          <w:sz w:val="28"/>
          <w:szCs w:val="28"/>
        </w:rPr>
      </w:pPr>
    </w:p>
    <w:p>
      <w:pPr>
        <w:spacing w:after="0" w:line="276" w:lineRule="auto"/>
        <w:ind w:firstLine="720"/>
        <w:rPr>
          <w:rFonts w:hint="default" w:ascii="Arial" w:hAnsi="Arial" w:eastAsia="Arial" w:cs="Arial"/>
          <w:sz w:val="28"/>
          <w:szCs w:val="28"/>
        </w:rPr>
      </w:pPr>
      <w:r>
        <w:rPr>
          <w:rFonts w:hint="default" w:ascii="Arial" w:hAnsi="Arial" w:eastAsia="Arial" w:cs="Arial"/>
          <w:sz w:val="28"/>
          <w:szCs w:val="28"/>
          <w:rtl w:val="0"/>
        </w:rPr>
        <w:t>1.3. Giao diện sửa sản phẩm</w:t>
      </w:r>
    </w:p>
    <w:p>
      <w:pPr>
        <w:numPr>
          <w:ilvl w:val="0"/>
          <w:numId w:val="7"/>
        </w:numPr>
        <w:spacing w:after="0" w:line="276" w:lineRule="auto"/>
        <w:ind w:left="2160" w:hanging="360"/>
        <w:rPr>
          <w:rFonts w:hint="default" w:ascii="Arial" w:hAnsi="Arial" w:eastAsia="Arial" w:cs="Arial"/>
          <w:sz w:val="28"/>
          <w:szCs w:val="28"/>
        </w:rPr>
      </w:pPr>
      <w:r>
        <w:rPr>
          <w:rFonts w:hint="default" w:ascii="Arial" w:hAnsi="Arial" w:eastAsia="Arial" w:cs="Arial"/>
          <w:sz w:val="28"/>
          <w:szCs w:val="28"/>
          <w:rtl w:val="0"/>
        </w:rPr>
        <w:t>Wireframe</w:t>
      </w:r>
    </w:p>
    <w:p>
      <w:pPr>
        <w:spacing w:after="0" w:line="276" w:lineRule="auto"/>
        <w:ind w:left="2160" w:firstLine="0"/>
        <w:rPr>
          <w:rFonts w:hint="default" w:ascii="Arial" w:hAnsi="Arial" w:eastAsia="Arial" w:cs="Arial"/>
          <w:sz w:val="28"/>
          <w:szCs w:val="28"/>
        </w:rPr>
      </w:pPr>
    </w:p>
    <w:p>
      <w:pPr>
        <w:spacing w:after="0" w:line="276" w:lineRule="auto"/>
        <w:ind w:firstLine="720"/>
        <w:rPr>
          <w:rFonts w:hint="default" w:ascii="Arial" w:hAnsi="Arial" w:eastAsia="Arial" w:cs="Arial"/>
          <w:sz w:val="28"/>
          <w:szCs w:val="28"/>
        </w:rPr>
      </w:pPr>
      <w:r>
        <w:rPr>
          <w:rFonts w:hint="default" w:ascii="Arial" w:hAnsi="Arial" w:eastAsia="Arial" w:cs="Arial"/>
          <w:sz w:val="28"/>
          <w:szCs w:val="28"/>
        </w:rPr>
        <w:drawing>
          <wp:inline distT="114300" distB="114300" distL="114300" distR="114300">
            <wp:extent cx="5343525" cy="5305425"/>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28" name="image24.png"/>
                    <pic:cNvPicPr preferRelativeResize="0"/>
                  </pic:nvPicPr>
                  <pic:blipFill>
                    <a:blip r:embed="rId36"/>
                    <a:srcRect/>
                    <a:stretch>
                      <a:fillRect/>
                    </a:stretch>
                  </pic:blipFill>
                  <pic:spPr>
                    <a:xfrm>
                      <a:off x="0" y="0"/>
                      <a:ext cx="5343525" cy="5305425"/>
                    </a:xfrm>
                    <a:prstGeom prst="rect">
                      <a:avLst/>
                    </a:prstGeom>
                  </pic:spPr>
                </pic:pic>
              </a:graphicData>
            </a:graphic>
          </wp:inline>
        </w:drawing>
      </w:r>
    </w:p>
    <w:p>
      <w:pPr>
        <w:spacing w:after="0" w:line="276" w:lineRule="auto"/>
        <w:ind w:firstLine="720"/>
        <w:rPr>
          <w:rFonts w:hint="default" w:ascii="Arial" w:hAnsi="Arial" w:eastAsia="Arial" w:cs="Arial"/>
          <w:sz w:val="28"/>
          <w:szCs w:val="28"/>
        </w:rPr>
      </w:pPr>
    </w:p>
    <w:p>
      <w:pPr>
        <w:numPr>
          <w:ilvl w:val="0"/>
          <w:numId w:val="7"/>
        </w:numPr>
        <w:spacing w:after="0" w:line="276" w:lineRule="auto"/>
        <w:ind w:left="2160" w:hanging="360"/>
        <w:rPr>
          <w:rFonts w:hint="default" w:ascii="Arial" w:hAnsi="Arial" w:eastAsia="Arial" w:cs="Arial"/>
          <w:sz w:val="28"/>
          <w:szCs w:val="28"/>
        </w:rPr>
      </w:pPr>
      <w:r>
        <w:rPr>
          <w:rFonts w:hint="default" w:ascii="Arial" w:hAnsi="Arial" w:eastAsia="Arial" w:cs="Arial"/>
          <w:sz w:val="28"/>
          <w:szCs w:val="28"/>
          <w:rtl w:val="0"/>
        </w:rPr>
        <w:t>Danh sách biến cố</w:t>
      </w:r>
    </w:p>
    <w:p>
      <w:pPr>
        <w:spacing w:after="0" w:line="276" w:lineRule="auto"/>
        <w:ind w:left="1440" w:firstLine="0"/>
        <w:rPr>
          <w:rFonts w:hint="default" w:ascii="Arial" w:hAnsi="Arial" w:eastAsia="Arial" w:cs="Arial"/>
          <w:sz w:val="28"/>
          <w:szCs w:val="28"/>
        </w:rPr>
      </w:pPr>
    </w:p>
    <w:tbl>
      <w:tblPr>
        <w:tblStyle w:val="32"/>
        <w:tblW w:w="8970" w:type="dxa"/>
        <w:tblInd w:w="10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10"/>
        <w:gridCol w:w="3015"/>
        <w:gridCol w:w="514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Điều kiện kích hoạt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Xử 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Khởi động màn hình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Hiển thị các thành phần trên màn hình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combobox mã loại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Xổ ra danh sách mã loại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combobox</w:t>
            </w:r>
          </w:p>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nhà cung cấp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Xổ ra danh sách nhà cung cấp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nút xác nhận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 xml:space="preserve">Thông báo sửa thông tin sản phẩm thành công và đóng giao diện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nút hủy bỏ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Đóng giao diện sửa sản phẩm và hủy thông tin trên giao diện</w:t>
            </w:r>
          </w:p>
        </w:tc>
      </w:tr>
    </w:tbl>
    <w:p>
      <w:pPr>
        <w:spacing w:after="0" w:line="276" w:lineRule="auto"/>
        <w:ind w:left="1440" w:firstLine="0"/>
        <w:rPr>
          <w:rFonts w:hint="default" w:ascii="Arial" w:hAnsi="Arial" w:eastAsia="Arial" w:cs="Arial"/>
          <w:sz w:val="28"/>
          <w:szCs w:val="28"/>
        </w:rPr>
      </w:pPr>
    </w:p>
    <w:p>
      <w:pPr>
        <w:spacing w:after="0" w:line="276" w:lineRule="auto"/>
        <w:ind w:left="2160" w:firstLine="0"/>
        <w:rPr>
          <w:rFonts w:hint="default" w:ascii="Arial" w:hAnsi="Arial" w:eastAsia="Arial" w:cs="Arial"/>
          <w:sz w:val="28"/>
          <w:szCs w:val="28"/>
        </w:rPr>
      </w:pPr>
    </w:p>
    <w:p>
      <w:pPr>
        <w:spacing w:after="0" w:line="276" w:lineRule="auto"/>
        <w:ind w:firstLine="720"/>
        <w:rPr>
          <w:rFonts w:hint="default" w:ascii="Arial" w:hAnsi="Arial" w:eastAsia="Arial" w:cs="Arial"/>
          <w:sz w:val="28"/>
          <w:szCs w:val="28"/>
        </w:rPr>
      </w:pPr>
      <w:r>
        <w:rPr>
          <w:rFonts w:hint="default" w:ascii="Arial" w:hAnsi="Arial" w:eastAsia="Arial" w:cs="Arial"/>
          <w:sz w:val="28"/>
          <w:szCs w:val="28"/>
          <w:rtl w:val="0"/>
        </w:rPr>
        <w:t xml:space="preserve">1.4. Giao diện thông tin khác </w:t>
      </w:r>
    </w:p>
    <w:p>
      <w:pPr>
        <w:numPr>
          <w:ilvl w:val="0"/>
          <w:numId w:val="8"/>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Wireframe</w:t>
      </w:r>
    </w:p>
    <w:p>
      <w:pPr>
        <w:spacing w:after="0" w:line="276" w:lineRule="auto"/>
        <w:ind w:firstLine="720"/>
        <w:rPr>
          <w:rFonts w:hint="default" w:ascii="Arial" w:hAnsi="Arial" w:eastAsia="Arial" w:cs="Arial"/>
          <w:sz w:val="28"/>
          <w:szCs w:val="28"/>
        </w:rPr>
      </w:pPr>
      <w:r>
        <w:rPr>
          <w:rFonts w:hint="default" w:ascii="Arial" w:hAnsi="Arial" w:eastAsia="Arial" w:cs="Arial"/>
          <w:sz w:val="28"/>
          <w:szCs w:val="28"/>
        </w:rPr>
        <w:drawing>
          <wp:inline distT="114300" distB="114300" distL="114300" distR="114300">
            <wp:extent cx="5730875" cy="43942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14" name="image17.png"/>
                    <pic:cNvPicPr preferRelativeResize="0"/>
                  </pic:nvPicPr>
                  <pic:blipFill>
                    <a:blip r:embed="rId37"/>
                    <a:srcRect/>
                    <a:stretch>
                      <a:fillRect/>
                    </a:stretch>
                  </pic:blipFill>
                  <pic:spPr>
                    <a:xfrm>
                      <a:off x="0" y="0"/>
                      <a:ext cx="5731200" cy="4394200"/>
                    </a:xfrm>
                    <a:prstGeom prst="rect">
                      <a:avLst/>
                    </a:prstGeom>
                  </pic:spPr>
                </pic:pic>
              </a:graphicData>
            </a:graphic>
          </wp:inline>
        </w:drawing>
      </w:r>
    </w:p>
    <w:p>
      <w:pPr>
        <w:numPr>
          <w:ilvl w:val="0"/>
          <w:numId w:val="8"/>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Danh sách biến cố</w:t>
      </w:r>
    </w:p>
    <w:p>
      <w:pPr>
        <w:spacing w:after="0" w:line="276" w:lineRule="auto"/>
        <w:ind w:left="1440" w:firstLine="0"/>
        <w:rPr>
          <w:rFonts w:hint="default" w:ascii="Arial" w:hAnsi="Arial" w:eastAsia="Arial" w:cs="Arial"/>
          <w:sz w:val="28"/>
          <w:szCs w:val="28"/>
        </w:rPr>
      </w:pPr>
    </w:p>
    <w:tbl>
      <w:tblPr>
        <w:tblStyle w:val="33"/>
        <w:tblW w:w="8970" w:type="dxa"/>
        <w:tblInd w:w="10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10"/>
        <w:gridCol w:w="3015"/>
        <w:gridCol w:w="514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Điều kiện kích hoạt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Xử 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Khởi động màn hình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Hiển thị các thành phần trên màn hình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tab nhà cung cấp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Xuất hiện giao diện nhà cung cấp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tab phân loại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Xuất hiện giao diện phân loại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tab hình ảnh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Xuất hiện giao diện upload hình ảnh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nút thêm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 xml:space="preserve">Thông báo thêm thông tin thành công và đóng giao diện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chọn 1 dòng trong bảng nhà cung cấp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Xác định nhà cung cấp đang được chọn</w:t>
            </w:r>
          </w:p>
        </w:tc>
      </w:tr>
    </w:tbl>
    <w:p>
      <w:pPr>
        <w:spacing w:after="0" w:line="276" w:lineRule="auto"/>
        <w:ind w:left="1440" w:firstLine="0"/>
        <w:rPr>
          <w:rFonts w:hint="default" w:ascii="Arial" w:hAnsi="Arial" w:eastAsia="Arial" w:cs="Arial"/>
          <w:sz w:val="28"/>
          <w:szCs w:val="28"/>
        </w:rPr>
      </w:pPr>
    </w:p>
    <w:p>
      <w:pPr>
        <w:numPr>
          <w:ilvl w:val="0"/>
          <w:numId w:val="4"/>
        </w:numPr>
        <w:spacing w:after="0" w:line="276" w:lineRule="auto"/>
        <w:ind w:left="720" w:hanging="360"/>
        <w:rPr>
          <w:rFonts w:hint="default" w:ascii="Arial" w:hAnsi="Arial" w:eastAsia="Arial" w:cs="Arial"/>
          <w:sz w:val="28"/>
          <w:szCs w:val="28"/>
        </w:rPr>
      </w:pPr>
      <w:r>
        <w:rPr>
          <w:rFonts w:hint="default" w:ascii="Arial" w:hAnsi="Arial" w:eastAsia="Arial" w:cs="Arial"/>
          <w:sz w:val="28"/>
          <w:szCs w:val="28"/>
          <w:rtl w:val="0"/>
        </w:rPr>
        <w:t>Giao diện danh sách hóa đơn</w:t>
      </w:r>
    </w:p>
    <w:p>
      <w:pPr>
        <w:numPr>
          <w:ilvl w:val="0"/>
          <w:numId w:val="9"/>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Wireframe</w:t>
      </w:r>
    </w:p>
    <w:p>
      <w:pPr>
        <w:spacing w:after="0" w:line="276" w:lineRule="auto"/>
        <w:rPr>
          <w:rFonts w:hint="default" w:ascii="Arial" w:hAnsi="Arial" w:eastAsia="Arial" w:cs="Arial"/>
          <w:sz w:val="28"/>
          <w:szCs w:val="28"/>
        </w:rPr>
      </w:pPr>
      <w:r>
        <w:rPr>
          <w:rFonts w:hint="default" w:ascii="Arial" w:hAnsi="Arial" w:eastAsia="Arial" w:cs="Arial"/>
          <w:sz w:val="28"/>
          <w:szCs w:val="28"/>
        </w:rPr>
        <w:drawing>
          <wp:inline distT="114300" distB="114300" distL="114300" distR="114300">
            <wp:extent cx="5730875" cy="37719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40" name="image33.png"/>
                    <pic:cNvPicPr preferRelativeResize="0"/>
                  </pic:nvPicPr>
                  <pic:blipFill>
                    <a:blip r:embed="rId38"/>
                    <a:srcRect/>
                    <a:stretch>
                      <a:fillRect/>
                    </a:stretch>
                  </pic:blipFill>
                  <pic:spPr>
                    <a:xfrm>
                      <a:off x="0" y="0"/>
                      <a:ext cx="5731200" cy="3771900"/>
                    </a:xfrm>
                    <a:prstGeom prst="rect">
                      <a:avLst/>
                    </a:prstGeom>
                  </pic:spPr>
                </pic:pic>
              </a:graphicData>
            </a:graphic>
          </wp:inline>
        </w:drawing>
      </w:r>
    </w:p>
    <w:p>
      <w:pPr>
        <w:numPr>
          <w:ilvl w:val="0"/>
          <w:numId w:val="9"/>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Danh sách biến cố</w:t>
      </w:r>
    </w:p>
    <w:p>
      <w:pPr>
        <w:spacing w:after="0" w:line="276" w:lineRule="auto"/>
        <w:rPr>
          <w:rFonts w:hint="default" w:ascii="Arial" w:hAnsi="Arial" w:eastAsia="Arial" w:cs="Arial"/>
          <w:sz w:val="28"/>
          <w:szCs w:val="28"/>
        </w:rPr>
      </w:pPr>
    </w:p>
    <w:tbl>
      <w:tblPr>
        <w:tblStyle w:val="34"/>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80"/>
        <w:gridCol w:w="3600"/>
        <w:gridCol w:w="43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Điều kiện kích hoạt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Xử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Khởi động màn hình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Hiển thị các thành phần trên màn hình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chọn 1 dòng trong bảng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xác định hóa đơn đang được chọn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tạo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Xuất hiện giao diện tạo hóa đơn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xem chi tiết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Xuất hiện giao diện chi tiết hóa đơn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xuất PDF</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 xml:space="preserve">Tiến hành tạo file PDF và lưu vào bộ nhớ máy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icon refresh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Cập nhật lại danh sách hóa đơn</w:t>
            </w:r>
          </w:p>
        </w:tc>
      </w:tr>
    </w:tbl>
    <w:p>
      <w:pPr>
        <w:spacing w:after="0" w:line="276" w:lineRule="auto"/>
        <w:rPr>
          <w:rFonts w:hint="default" w:ascii="Arial" w:hAnsi="Arial" w:eastAsia="Arial" w:cs="Arial"/>
          <w:sz w:val="28"/>
          <w:szCs w:val="28"/>
        </w:rPr>
      </w:pPr>
    </w:p>
    <w:p>
      <w:pPr>
        <w:numPr>
          <w:ilvl w:val="0"/>
          <w:numId w:val="4"/>
        </w:numPr>
        <w:spacing w:after="0" w:line="276" w:lineRule="auto"/>
        <w:ind w:left="720" w:hanging="360"/>
        <w:rPr>
          <w:rFonts w:hint="default" w:ascii="Arial" w:hAnsi="Arial" w:eastAsia="Arial" w:cs="Arial"/>
          <w:sz w:val="28"/>
          <w:szCs w:val="28"/>
        </w:rPr>
      </w:pPr>
      <w:r>
        <w:rPr>
          <w:rFonts w:hint="default" w:ascii="Arial" w:hAnsi="Arial" w:eastAsia="Arial" w:cs="Arial"/>
          <w:sz w:val="28"/>
          <w:szCs w:val="28"/>
          <w:rtl w:val="0"/>
        </w:rPr>
        <w:t>Giao diện phiếu nhập hàng</w:t>
      </w:r>
    </w:p>
    <w:p>
      <w:pPr>
        <w:numPr>
          <w:ilvl w:val="0"/>
          <w:numId w:val="10"/>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Wireframe</w:t>
      </w:r>
    </w:p>
    <w:p>
      <w:pPr>
        <w:spacing w:after="0" w:line="276" w:lineRule="auto"/>
        <w:rPr>
          <w:rFonts w:hint="default" w:ascii="Arial" w:hAnsi="Arial" w:eastAsia="Arial" w:cs="Arial"/>
          <w:sz w:val="28"/>
          <w:szCs w:val="28"/>
        </w:rPr>
      </w:pPr>
      <w:r>
        <w:rPr>
          <w:rFonts w:hint="default" w:ascii="Arial" w:hAnsi="Arial" w:eastAsia="Arial" w:cs="Arial"/>
          <w:sz w:val="28"/>
          <w:szCs w:val="28"/>
        </w:rPr>
        <w:drawing>
          <wp:inline distT="114300" distB="114300" distL="114300" distR="114300">
            <wp:extent cx="5730875" cy="33020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10" name="image4.png"/>
                    <pic:cNvPicPr preferRelativeResize="0"/>
                  </pic:nvPicPr>
                  <pic:blipFill>
                    <a:blip r:embed="rId39"/>
                    <a:srcRect/>
                    <a:stretch>
                      <a:fillRect/>
                    </a:stretch>
                  </pic:blipFill>
                  <pic:spPr>
                    <a:xfrm>
                      <a:off x="0" y="0"/>
                      <a:ext cx="5731200" cy="3302000"/>
                    </a:xfrm>
                    <a:prstGeom prst="rect">
                      <a:avLst/>
                    </a:prstGeom>
                  </pic:spPr>
                </pic:pic>
              </a:graphicData>
            </a:graphic>
          </wp:inline>
        </w:drawing>
      </w:r>
    </w:p>
    <w:p>
      <w:pPr>
        <w:numPr>
          <w:ilvl w:val="0"/>
          <w:numId w:val="10"/>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Danh sách biến cố</w:t>
      </w:r>
    </w:p>
    <w:p>
      <w:pPr>
        <w:spacing w:after="0" w:line="276" w:lineRule="auto"/>
        <w:rPr>
          <w:rFonts w:hint="default" w:ascii="Arial" w:hAnsi="Arial" w:eastAsia="Arial" w:cs="Arial"/>
          <w:sz w:val="28"/>
          <w:szCs w:val="28"/>
        </w:rPr>
      </w:pPr>
    </w:p>
    <w:tbl>
      <w:tblPr>
        <w:tblStyle w:val="35"/>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3120"/>
        <w:gridCol w:w="31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Điều kiện kích hoạt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Xử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Khởi động màn hình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Hiển thị các thành phần trên màn hình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chọn 1 dòng trong bảng chi tiết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xác định chi tiết phiếu nhập đang được chọn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chọn 1 dòng trong bảng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xác định phiếu nhập đang được chọn và hiển thị thông tin chi tiết phiếu nhập lên bảng chi tiết phiếu nhập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combobox chọn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Xuất hiện danh sách các sản phẩm có thể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thêm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 xml:space="preserve">Thêm thông tin sản phẩm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reset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xóa các sản phẩm đã thêm vào chi tiết phiếu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tạo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Tạo phiếu nhập từ các thông tin chi tiết phiếu nhập đã thêm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xuất PDF</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tiến hành tạo file PDF và lưu vào máy tính</w:t>
            </w:r>
          </w:p>
        </w:tc>
      </w:tr>
    </w:tbl>
    <w:p>
      <w:pPr>
        <w:spacing w:after="0" w:line="276" w:lineRule="auto"/>
        <w:rPr>
          <w:rFonts w:hint="default" w:ascii="Arial" w:hAnsi="Arial" w:eastAsia="Arial" w:cs="Arial"/>
          <w:sz w:val="28"/>
          <w:szCs w:val="28"/>
        </w:rPr>
      </w:pPr>
    </w:p>
    <w:p>
      <w:pPr>
        <w:numPr>
          <w:ilvl w:val="0"/>
          <w:numId w:val="4"/>
        </w:numPr>
        <w:spacing w:after="0" w:line="276" w:lineRule="auto"/>
        <w:ind w:left="720" w:hanging="360"/>
        <w:rPr>
          <w:rFonts w:hint="default" w:ascii="Arial" w:hAnsi="Arial" w:eastAsia="Arial" w:cs="Arial"/>
          <w:sz w:val="28"/>
          <w:szCs w:val="28"/>
        </w:rPr>
      </w:pPr>
      <w:r>
        <w:rPr>
          <w:rFonts w:hint="default" w:ascii="Arial" w:hAnsi="Arial" w:eastAsia="Arial" w:cs="Arial"/>
          <w:sz w:val="28"/>
          <w:szCs w:val="28"/>
          <w:rtl w:val="0"/>
        </w:rPr>
        <w:t>Thống kê doanh thu</w:t>
      </w:r>
    </w:p>
    <w:p>
      <w:pPr>
        <w:numPr>
          <w:ilvl w:val="0"/>
          <w:numId w:val="11"/>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Wireframe</w:t>
      </w:r>
    </w:p>
    <w:p>
      <w:pPr>
        <w:spacing w:after="0" w:line="276" w:lineRule="auto"/>
        <w:ind w:left="1440" w:hanging="306"/>
        <w:rPr>
          <w:rFonts w:hint="default" w:ascii="Arial" w:hAnsi="Arial" w:eastAsia="Arial" w:cs="Arial"/>
          <w:sz w:val="28"/>
          <w:szCs w:val="28"/>
        </w:rPr>
      </w:pPr>
      <w:r>
        <w:rPr>
          <w:rFonts w:hint="default" w:ascii="Arial" w:hAnsi="Arial" w:eastAsia="Arial" w:cs="Arial"/>
          <w:sz w:val="28"/>
          <w:szCs w:val="28"/>
        </w:rPr>
        <w:drawing>
          <wp:inline distT="114300" distB="114300" distL="114300" distR="114300">
            <wp:extent cx="5730875" cy="30480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29" name="image26.png"/>
                    <pic:cNvPicPr preferRelativeResize="0"/>
                  </pic:nvPicPr>
                  <pic:blipFill>
                    <a:blip r:embed="rId40"/>
                    <a:srcRect/>
                    <a:stretch>
                      <a:fillRect/>
                    </a:stretch>
                  </pic:blipFill>
                  <pic:spPr>
                    <a:xfrm>
                      <a:off x="0" y="0"/>
                      <a:ext cx="5731200" cy="3048000"/>
                    </a:xfrm>
                    <a:prstGeom prst="rect">
                      <a:avLst/>
                    </a:prstGeom>
                  </pic:spPr>
                </pic:pic>
              </a:graphicData>
            </a:graphic>
          </wp:inline>
        </w:drawing>
      </w:r>
    </w:p>
    <w:p>
      <w:pPr>
        <w:numPr>
          <w:ilvl w:val="0"/>
          <w:numId w:val="11"/>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Danh sách biến cố</w:t>
      </w:r>
    </w:p>
    <w:p>
      <w:pPr>
        <w:spacing w:after="0" w:line="276" w:lineRule="auto"/>
        <w:rPr>
          <w:rFonts w:hint="default" w:ascii="Arial" w:hAnsi="Arial" w:eastAsia="Arial" w:cs="Arial"/>
          <w:sz w:val="28"/>
          <w:szCs w:val="28"/>
        </w:rPr>
      </w:pPr>
    </w:p>
    <w:tbl>
      <w:tblPr>
        <w:tblStyle w:val="36"/>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80"/>
        <w:gridCol w:w="3600"/>
        <w:gridCol w:w="43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Điều kiện kích hoạt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Xử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Khởi động màn hình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Hiển thị các thành phần trên màn hình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chọn 1 dòng trong bảng danh sách các hóa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Xác định hóa đơn đang được chọn và hiện thị các sản phẩm của hóa đơn đó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chọn 1 dòng trong bảng danh sách sản phẩm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Xác định sản phẩm đang được chọn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chọn 1 dòng trong bảng danh sách sản phẩm đã bán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Xác định thông tin sản phẩm đã bán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combobox tháng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Xổ ra danh sách tháng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combobox năm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Xổ ra danh sách năm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nút refresh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Cập nhật lại thông tin của các bảng đã thống kê</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nút lọc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Tiến hành lọc theo phương thức đã chọn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radio button theo ngày</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Chọn phương thức lọc theo ngày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radio button theo tháng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Chọn phương thức lọc theo tháng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radio button theo khoảng thời gian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Chọn phương thức lọc theo khoảng thời gian được chọn</w:t>
            </w:r>
          </w:p>
        </w:tc>
      </w:tr>
    </w:tbl>
    <w:p>
      <w:pPr>
        <w:spacing w:after="0" w:line="276" w:lineRule="auto"/>
        <w:rPr>
          <w:rFonts w:hint="default" w:ascii="Arial" w:hAnsi="Arial" w:eastAsia="Arial" w:cs="Arial"/>
          <w:sz w:val="28"/>
          <w:szCs w:val="28"/>
        </w:rPr>
      </w:pPr>
    </w:p>
    <w:p>
      <w:pPr>
        <w:spacing w:after="0" w:line="276" w:lineRule="auto"/>
        <w:ind w:left="1440" w:firstLine="0"/>
        <w:rPr>
          <w:rFonts w:hint="default" w:ascii="Arial" w:hAnsi="Arial" w:eastAsia="Arial" w:cs="Arial"/>
          <w:sz w:val="28"/>
          <w:szCs w:val="28"/>
        </w:rPr>
      </w:pPr>
    </w:p>
    <w:p>
      <w:pPr>
        <w:numPr>
          <w:ilvl w:val="0"/>
          <w:numId w:val="4"/>
        </w:numPr>
        <w:spacing w:after="0" w:line="276" w:lineRule="auto"/>
        <w:ind w:left="720" w:hanging="360"/>
        <w:rPr>
          <w:rFonts w:hint="default" w:ascii="Arial" w:hAnsi="Arial" w:eastAsia="Arial" w:cs="Arial"/>
          <w:sz w:val="28"/>
          <w:szCs w:val="28"/>
        </w:rPr>
      </w:pPr>
      <w:r>
        <w:rPr>
          <w:rFonts w:hint="default" w:ascii="Arial" w:hAnsi="Arial" w:eastAsia="Arial" w:cs="Arial"/>
          <w:sz w:val="28"/>
          <w:szCs w:val="28"/>
          <w:rtl w:val="0"/>
        </w:rPr>
        <w:t>Khuyến mãi</w:t>
      </w:r>
    </w:p>
    <w:p>
      <w:pPr>
        <w:numPr>
          <w:ilvl w:val="0"/>
          <w:numId w:val="12"/>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Wireframe</w:t>
      </w:r>
    </w:p>
    <w:p>
      <w:pPr>
        <w:spacing w:after="0" w:line="276" w:lineRule="auto"/>
        <w:rPr>
          <w:rFonts w:hint="default" w:ascii="Arial" w:hAnsi="Arial" w:eastAsia="Arial" w:cs="Arial"/>
          <w:sz w:val="28"/>
          <w:szCs w:val="28"/>
        </w:rPr>
      </w:pPr>
      <w:r>
        <w:rPr>
          <w:rFonts w:hint="default" w:ascii="Arial" w:hAnsi="Arial" w:eastAsia="Arial" w:cs="Arial"/>
          <w:sz w:val="28"/>
          <w:szCs w:val="28"/>
        </w:rPr>
        <w:drawing>
          <wp:inline distT="114300" distB="114300" distL="114300" distR="114300">
            <wp:extent cx="5730875" cy="3289300"/>
            <wp:effectExtent l="0" t="0" r="0" b="0"/>
            <wp:docPr id="24" name="image41.png"/>
            <wp:cNvGraphicFramePr/>
            <a:graphic xmlns:a="http://schemas.openxmlformats.org/drawingml/2006/main">
              <a:graphicData uri="http://schemas.openxmlformats.org/drawingml/2006/picture">
                <pic:pic xmlns:pic="http://schemas.openxmlformats.org/drawingml/2006/picture">
                  <pic:nvPicPr>
                    <pic:cNvPr id="24" name="image41.png"/>
                    <pic:cNvPicPr preferRelativeResize="0"/>
                  </pic:nvPicPr>
                  <pic:blipFill>
                    <a:blip r:embed="rId41"/>
                    <a:srcRect/>
                    <a:stretch>
                      <a:fillRect/>
                    </a:stretch>
                  </pic:blipFill>
                  <pic:spPr>
                    <a:xfrm>
                      <a:off x="0" y="0"/>
                      <a:ext cx="5731200" cy="3289300"/>
                    </a:xfrm>
                    <a:prstGeom prst="rect">
                      <a:avLst/>
                    </a:prstGeom>
                  </pic:spPr>
                </pic:pic>
              </a:graphicData>
            </a:graphic>
          </wp:inline>
        </w:drawing>
      </w:r>
    </w:p>
    <w:p>
      <w:pPr>
        <w:numPr>
          <w:ilvl w:val="0"/>
          <w:numId w:val="12"/>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Danh sách biến cố</w:t>
      </w:r>
    </w:p>
    <w:p>
      <w:pPr>
        <w:spacing w:after="0" w:line="276" w:lineRule="auto"/>
        <w:rPr>
          <w:rFonts w:hint="default" w:ascii="Arial" w:hAnsi="Arial" w:eastAsia="Arial" w:cs="Arial"/>
          <w:sz w:val="28"/>
          <w:szCs w:val="28"/>
        </w:rPr>
      </w:pPr>
    </w:p>
    <w:tbl>
      <w:tblPr>
        <w:tblStyle w:val="37"/>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80"/>
        <w:gridCol w:w="3600"/>
        <w:gridCol w:w="43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Điều kiện kích hoạt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Xử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Khởi động màn hình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Hiển thị các thành phần trên màn hình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chọn 1 dòng trong bảng danh sách khuyến mãi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Xác định chương trình khuyến mãi đang được chọn và hiện thị các thông tin của chương trình khuyến mãi đó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thêm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Thêm CT khuyến mãi theo thông tin đã điền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xóa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Xóa CT khuyến mãi đang được chọn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refresh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Cập nhật lại danh sách CT khuyến mãi</w:t>
            </w:r>
          </w:p>
        </w:tc>
      </w:tr>
    </w:tbl>
    <w:p>
      <w:pPr>
        <w:spacing w:after="0" w:line="276" w:lineRule="auto"/>
        <w:rPr>
          <w:rFonts w:hint="default" w:ascii="Arial" w:hAnsi="Arial" w:eastAsia="Arial" w:cs="Arial"/>
          <w:sz w:val="28"/>
          <w:szCs w:val="28"/>
        </w:rPr>
      </w:pPr>
    </w:p>
    <w:p>
      <w:pPr>
        <w:numPr>
          <w:ilvl w:val="0"/>
          <w:numId w:val="4"/>
        </w:numPr>
        <w:spacing w:after="0" w:line="276" w:lineRule="auto"/>
        <w:ind w:left="720" w:hanging="360"/>
        <w:rPr>
          <w:rFonts w:hint="default" w:ascii="Arial" w:hAnsi="Arial" w:eastAsia="Arial" w:cs="Arial"/>
          <w:sz w:val="28"/>
          <w:szCs w:val="28"/>
        </w:rPr>
      </w:pPr>
      <w:r>
        <w:rPr>
          <w:rFonts w:hint="default" w:ascii="Arial" w:hAnsi="Arial" w:eastAsia="Arial" w:cs="Arial"/>
          <w:sz w:val="28"/>
          <w:szCs w:val="28"/>
          <w:rtl w:val="0"/>
        </w:rPr>
        <w:t>Khách hàng</w:t>
      </w:r>
    </w:p>
    <w:p>
      <w:pPr>
        <w:numPr>
          <w:ilvl w:val="0"/>
          <w:numId w:val="13"/>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Wireframe</w:t>
      </w:r>
    </w:p>
    <w:p>
      <w:pPr>
        <w:spacing w:after="0" w:line="276" w:lineRule="auto"/>
        <w:rPr>
          <w:rFonts w:hint="default" w:ascii="Arial" w:hAnsi="Arial" w:eastAsia="Arial" w:cs="Arial"/>
          <w:sz w:val="28"/>
          <w:szCs w:val="28"/>
        </w:rPr>
      </w:pPr>
      <w:r>
        <w:rPr>
          <w:rFonts w:hint="default" w:ascii="Arial" w:hAnsi="Arial" w:eastAsia="Arial" w:cs="Arial"/>
          <w:sz w:val="28"/>
          <w:szCs w:val="28"/>
        </w:rPr>
        <w:drawing>
          <wp:inline distT="114300" distB="114300" distL="114300" distR="114300">
            <wp:extent cx="5730875" cy="39751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13" name="image18.png"/>
                    <pic:cNvPicPr preferRelativeResize="0"/>
                  </pic:nvPicPr>
                  <pic:blipFill>
                    <a:blip r:embed="rId42"/>
                    <a:srcRect/>
                    <a:stretch>
                      <a:fillRect/>
                    </a:stretch>
                  </pic:blipFill>
                  <pic:spPr>
                    <a:xfrm>
                      <a:off x="0" y="0"/>
                      <a:ext cx="5731200" cy="3975100"/>
                    </a:xfrm>
                    <a:prstGeom prst="rect">
                      <a:avLst/>
                    </a:prstGeom>
                  </pic:spPr>
                </pic:pic>
              </a:graphicData>
            </a:graphic>
          </wp:inline>
        </w:drawing>
      </w:r>
    </w:p>
    <w:p>
      <w:pPr>
        <w:numPr>
          <w:ilvl w:val="0"/>
          <w:numId w:val="13"/>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Danh sách biến cố</w:t>
      </w:r>
    </w:p>
    <w:p>
      <w:pPr>
        <w:spacing w:after="0" w:line="276" w:lineRule="auto"/>
        <w:rPr>
          <w:rFonts w:hint="default" w:ascii="Arial" w:hAnsi="Arial" w:eastAsia="Arial" w:cs="Arial"/>
          <w:sz w:val="28"/>
          <w:szCs w:val="28"/>
        </w:rPr>
      </w:pPr>
    </w:p>
    <w:tbl>
      <w:tblPr>
        <w:tblStyle w:val="38"/>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80"/>
        <w:gridCol w:w="3600"/>
        <w:gridCol w:w="43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Điều kiện kích hoạt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Xử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Khởi động màn hình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Hiển thị các thành phần trên màn hình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chọn 1 dòng trong bảng danh sách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Xác định chương trình khuyến mãi đang được chọn và hiện thị các thông tin của chương trình khuyến mãi đó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thêm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Thêm thông khách hàng từ thông tin đã điền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xóa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Xóa thông tin khách hàng chọn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sửa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Sửa thông tin khách hàng dựa vào thông tin đã điền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refresh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Cập nhật lại danh sách khách hàng</w:t>
            </w:r>
          </w:p>
        </w:tc>
      </w:tr>
    </w:tbl>
    <w:p>
      <w:pPr>
        <w:spacing w:after="0" w:line="276" w:lineRule="auto"/>
        <w:rPr>
          <w:rFonts w:hint="default" w:ascii="Arial" w:hAnsi="Arial" w:eastAsia="Arial" w:cs="Arial"/>
          <w:sz w:val="28"/>
          <w:szCs w:val="28"/>
        </w:rPr>
      </w:pPr>
    </w:p>
    <w:p>
      <w:pPr>
        <w:numPr>
          <w:ilvl w:val="0"/>
          <w:numId w:val="4"/>
        </w:numPr>
        <w:spacing w:after="0" w:line="276" w:lineRule="auto"/>
        <w:ind w:left="720" w:hanging="360"/>
        <w:rPr>
          <w:rFonts w:hint="default" w:ascii="Arial" w:hAnsi="Arial" w:eastAsia="Arial" w:cs="Arial"/>
          <w:sz w:val="28"/>
          <w:szCs w:val="28"/>
        </w:rPr>
      </w:pPr>
      <w:r>
        <w:rPr>
          <w:rFonts w:hint="default" w:ascii="Arial" w:hAnsi="Arial" w:eastAsia="Arial" w:cs="Arial"/>
          <w:sz w:val="28"/>
          <w:szCs w:val="28"/>
          <w:rtl w:val="0"/>
        </w:rPr>
        <w:t>Thông tin cá nhân</w:t>
      </w:r>
    </w:p>
    <w:p>
      <w:pPr>
        <w:numPr>
          <w:ilvl w:val="0"/>
          <w:numId w:val="14"/>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Wireframe</w:t>
      </w:r>
    </w:p>
    <w:p>
      <w:pPr>
        <w:spacing w:after="0" w:line="276" w:lineRule="auto"/>
        <w:ind w:left="1440" w:firstLine="0"/>
        <w:rPr>
          <w:rFonts w:hint="default" w:ascii="Arial" w:hAnsi="Arial" w:eastAsia="Arial" w:cs="Arial"/>
          <w:sz w:val="28"/>
          <w:szCs w:val="28"/>
        </w:rPr>
      </w:pPr>
      <w:r>
        <w:rPr>
          <w:rFonts w:hint="default" w:ascii="Arial" w:hAnsi="Arial" w:eastAsia="Arial" w:cs="Arial"/>
          <w:sz w:val="28"/>
          <w:szCs w:val="28"/>
        </w:rPr>
        <w:drawing>
          <wp:inline distT="114300" distB="114300" distL="114300" distR="114300">
            <wp:extent cx="5730875" cy="3213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43"/>
                    <a:srcRect/>
                    <a:stretch>
                      <a:fillRect/>
                    </a:stretch>
                  </pic:blipFill>
                  <pic:spPr>
                    <a:xfrm>
                      <a:off x="0" y="0"/>
                      <a:ext cx="5731200" cy="3213100"/>
                    </a:xfrm>
                    <a:prstGeom prst="rect">
                      <a:avLst/>
                    </a:prstGeom>
                  </pic:spPr>
                </pic:pic>
              </a:graphicData>
            </a:graphic>
          </wp:inline>
        </w:drawing>
      </w:r>
    </w:p>
    <w:p>
      <w:pPr>
        <w:numPr>
          <w:ilvl w:val="0"/>
          <w:numId w:val="14"/>
        </w:numPr>
        <w:spacing w:after="0" w:line="276" w:lineRule="auto"/>
        <w:ind w:left="1440" w:hanging="360"/>
        <w:rPr>
          <w:rFonts w:hint="default" w:ascii="Arial" w:hAnsi="Arial" w:eastAsia="Arial" w:cs="Arial"/>
          <w:sz w:val="28"/>
          <w:szCs w:val="28"/>
        </w:rPr>
      </w:pPr>
      <w:r>
        <w:rPr>
          <w:rFonts w:hint="default" w:ascii="Arial" w:hAnsi="Arial" w:eastAsia="Arial" w:cs="Arial"/>
          <w:sz w:val="28"/>
          <w:szCs w:val="28"/>
          <w:rtl w:val="0"/>
        </w:rPr>
        <w:t>Danh sách biến cố</w:t>
      </w:r>
    </w:p>
    <w:p>
      <w:pPr>
        <w:spacing w:after="0" w:line="276" w:lineRule="auto"/>
        <w:rPr>
          <w:rFonts w:hint="default" w:ascii="Arial" w:hAnsi="Arial" w:eastAsia="Arial" w:cs="Arial"/>
          <w:sz w:val="28"/>
          <w:szCs w:val="28"/>
        </w:rPr>
      </w:pPr>
      <w:r>
        <w:rPr>
          <w:rFonts w:hint="default" w:ascii="Arial" w:hAnsi="Arial" w:eastAsia="Arial" w:cs="Arial"/>
          <w:sz w:val="28"/>
          <w:szCs w:val="28"/>
          <w:rtl w:val="0"/>
        </w:rPr>
        <w:tab/>
      </w:r>
    </w:p>
    <w:tbl>
      <w:tblPr>
        <w:tblStyle w:val="39"/>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80"/>
        <w:gridCol w:w="3600"/>
        <w:gridCol w:w="43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Điều kiện kích hoạt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Xử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Khởi động màn hình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Hiển thị các thành phần trên màn hình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 xml:space="preserve">Click vào nút đổi mật khẩu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 xml:space="preserve">Yêu cầu nhập mật khẩu mới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nút chọn ảnh đại diện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 xml:space="preserve">Hiển thị explorer và chọn ảnh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nút cập nhật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Cập nhật thông tin thay đổi</w:t>
            </w:r>
          </w:p>
        </w:tc>
      </w:tr>
    </w:tbl>
    <w:p>
      <w:pPr>
        <w:spacing w:after="0" w:line="276" w:lineRule="auto"/>
        <w:rPr>
          <w:rFonts w:hint="default" w:ascii="Arial" w:hAnsi="Arial" w:eastAsia="Arial" w:cs="Arial"/>
          <w:b/>
          <w:sz w:val="32"/>
          <w:szCs w:val="32"/>
        </w:rPr>
      </w:pPr>
    </w:p>
    <w:p>
      <w:pPr>
        <w:spacing w:after="0" w:line="276" w:lineRule="auto"/>
        <w:rPr>
          <w:rFonts w:hint="default" w:ascii="Arial" w:hAnsi="Arial" w:eastAsia="Arial" w:cs="Arial"/>
          <w:sz w:val="28"/>
          <w:szCs w:val="28"/>
        </w:rPr>
      </w:pPr>
      <w:r>
        <w:rPr>
          <w:rFonts w:hint="default" w:ascii="Arial" w:hAnsi="Arial" w:eastAsia="Arial" w:cs="Arial"/>
          <w:sz w:val="28"/>
          <w:szCs w:val="28"/>
          <w:rtl w:val="0"/>
        </w:rPr>
        <w:t>8. Giao diện đăng nhập</w:t>
      </w:r>
    </w:p>
    <w:p>
      <w:pPr>
        <w:numPr>
          <w:ilvl w:val="0"/>
          <w:numId w:val="15"/>
        </w:numPr>
        <w:spacing w:after="0" w:line="276" w:lineRule="auto"/>
        <w:ind w:left="720" w:hanging="360"/>
        <w:rPr>
          <w:rFonts w:hint="default" w:ascii="Arial" w:hAnsi="Arial" w:eastAsia="Arial" w:cs="Arial"/>
          <w:sz w:val="28"/>
          <w:szCs w:val="28"/>
        </w:rPr>
      </w:pPr>
      <w:r>
        <w:rPr>
          <w:rFonts w:hint="default" w:ascii="Arial" w:hAnsi="Arial" w:eastAsia="Arial" w:cs="Arial"/>
          <w:sz w:val="28"/>
          <w:szCs w:val="28"/>
          <w:rtl w:val="0"/>
        </w:rPr>
        <w:t>Wireframe</w:t>
      </w:r>
    </w:p>
    <w:p>
      <w:pPr>
        <w:spacing w:after="0" w:line="276" w:lineRule="auto"/>
        <w:rPr>
          <w:rFonts w:hint="default" w:ascii="Arial" w:hAnsi="Arial" w:eastAsia="Arial" w:cs="Arial"/>
          <w:sz w:val="28"/>
          <w:szCs w:val="28"/>
        </w:rPr>
      </w:pPr>
      <w:r>
        <w:rPr>
          <w:rFonts w:hint="default" w:ascii="Arial" w:hAnsi="Arial" w:eastAsia="Arial" w:cs="Arial"/>
          <w:sz w:val="28"/>
          <w:szCs w:val="28"/>
        </w:rPr>
        <w:drawing>
          <wp:inline distT="114300" distB="114300" distL="114300" distR="114300">
            <wp:extent cx="5086350" cy="325755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17" name="image6.png"/>
                    <pic:cNvPicPr preferRelativeResize="0"/>
                  </pic:nvPicPr>
                  <pic:blipFill>
                    <a:blip r:embed="rId44"/>
                    <a:srcRect/>
                    <a:stretch>
                      <a:fillRect/>
                    </a:stretch>
                  </pic:blipFill>
                  <pic:spPr>
                    <a:xfrm>
                      <a:off x="0" y="0"/>
                      <a:ext cx="5086350" cy="3257550"/>
                    </a:xfrm>
                    <a:prstGeom prst="rect">
                      <a:avLst/>
                    </a:prstGeom>
                  </pic:spPr>
                </pic:pic>
              </a:graphicData>
            </a:graphic>
          </wp:inline>
        </w:drawing>
      </w:r>
    </w:p>
    <w:p>
      <w:pPr>
        <w:numPr>
          <w:ilvl w:val="0"/>
          <w:numId w:val="15"/>
        </w:numPr>
        <w:spacing w:after="0" w:line="276" w:lineRule="auto"/>
        <w:ind w:left="720" w:hanging="360"/>
        <w:rPr>
          <w:rFonts w:hint="default" w:ascii="Arial" w:hAnsi="Arial" w:eastAsia="Arial" w:cs="Arial"/>
          <w:sz w:val="28"/>
          <w:szCs w:val="28"/>
        </w:rPr>
      </w:pPr>
      <w:r>
        <w:rPr>
          <w:rFonts w:hint="default" w:ascii="Arial" w:hAnsi="Arial" w:eastAsia="Arial" w:cs="Arial"/>
          <w:sz w:val="28"/>
          <w:szCs w:val="28"/>
          <w:rtl w:val="0"/>
        </w:rPr>
        <w:t>Danh sách các biến cố</w:t>
      </w:r>
    </w:p>
    <w:p>
      <w:pPr>
        <w:spacing w:after="0" w:line="276" w:lineRule="auto"/>
        <w:rPr>
          <w:rFonts w:hint="default" w:ascii="Arial" w:hAnsi="Arial" w:eastAsia="Arial" w:cs="Arial"/>
          <w:sz w:val="28"/>
          <w:szCs w:val="28"/>
        </w:rPr>
      </w:pPr>
    </w:p>
    <w:tbl>
      <w:tblPr>
        <w:tblStyle w:val="40"/>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80"/>
        <w:gridCol w:w="3600"/>
        <w:gridCol w:w="43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Điều kiện kích hoạt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Xử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Khởi động màn hình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Hiển thị các thành phần trên màn hình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 xml:space="preserve">Click vào nút đăng nhập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 xml:space="preserve">Lấy thông tin từ input tài khoản và mật khẩu tiến hành truy xuất database sau đó so sánh nếu giống nhau sẽ tiến hành đăng nhập mở giao diện phần mềm   </w:t>
            </w:r>
          </w:p>
        </w:tc>
      </w:tr>
    </w:tbl>
    <w:p>
      <w:pPr>
        <w:spacing w:after="0" w:line="276" w:lineRule="auto"/>
        <w:rPr>
          <w:rFonts w:hint="default" w:ascii="Arial" w:hAnsi="Arial" w:eastAsia="Arial" w:cs="Arial"/>
          <w:sz w:val="28"/>
          <w:szCs w:val="28"/>
        </w:rPr>
      </w:pPr>
    </w:p>
    <w:p>
      <w:pPr>
        <w:spacing w:after="0" w:line="276" w:lineRule="auto"/>
        <w:ind w:left="720" w:firstLine="0"/>
        <w:rPr>
          <w:rFonts w:hint="default" w:ascii="Arial" w:hAnsi="Arial" w:eastAsia="Arial" w:cs="Arial"/>
          <w:sz w:val="28"/>
          <w:szCs w:val="28"/>
        </w:rPr>
      </w:pPr>
    </w:p>
    <w:p>
      <w:pPr>
        <w:spacing w:after="0" w:line="276" w:lineRule="auto"/>
        <w:rPr>
          <w:rFonts w:hint="default" w:ascii="Arial" w:hAnsi="Arial" w:eastAsia="Arial" w:cs="Arial"/>
          <w:sz w:val="28"/>
          <w:szCs w:val="28"/>
        </w:rPr>
      </w:pPr>
      <w:r>
        <w:rPr>
          <w:rFonts w:hint="default" w:ascii="Arial" w:hAnsi="Arial" w:eastAsia="Arial" w:cs="Arial"/>
          <w:sz w:val="28"/>
          <w:szCs w:val="28"/>
          <w:rtl w:val="0"/>
        </w:rPr>
        <w:t>9. Giao diện menu</w:t>
      </w:r>
    </w:p>
    <w:p>
      <w:pPr>
        <w:numPr>
          <w:ilvl w:val="0"/>
          <w:numId w:val="16"/>
        </w:numPr>
        <w:spacing w:after="0" w:line="276" w:lineRule="auto"/>
        <w:ind w:left="720" w:hanging="360"/>
        <w:rPr>
          <w:rFonts w:hint="default" w:ascii="Arial" w:hAnsi="Arial" w:eastAsia="Arial" w:cs="Arial"/>
          <w:sz w:val="28"/>
          <w:szCs w:val="28"/>
        </w:rPr>
      </w:pPr>
      <w:r>
        <w:rPr>
          <w:rFonts w:hint="default" w:ascii="Arial" w:hAnsi="Arial" w:eastAsia="Arial" w:cs="Arial"/>
          <w:sz w:val="28"/>
          <w:szCs w:val="28"/>
          <w:rtl w:val="0"/>
        </w:rPr>
        <w:t>Wireframe</w:t>
      </w:r>
    </w:p>
    <w:p>
      <w:pPr>
        <w:spacing w:after="0" w:line="276" w:lineRule="auto"/>
        <w:ind w:left="720" w:firstLine="0"/>
        <w:rPr>
          <w:rFonts w:hint="default" w:ascii="Arial" w:hAnsi="Arial" w:eastAsia="Arial" w:cs="Arial"/>
          <w:sz w:val="28"/>
          <w:szCs w:val="28"/>
        </w:rPr>
      </w:pPr>
      <w:r>
        <w:rPr>
          <w:rFonts w:hint="default" w:ascii="Arial" w:hAnsi="Arial" w:eastAsia="Arial" w:cs="Arial"/>
          <w:sz w:val="28"/>
          <w:szCs w:val="28"/>
        </w:rPr>
        <w:drawing>
          <wp:inline distT="114300" distB="114300" distL="114300" distR="114300">
            <wp:extent cx="4819650" cy="5229225"/>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35" name="image30.png"/>
                    <pic:cNvPicPr preferRelativeResize="0"/>
                  </pic:nvPicPr>
                  <pic:blipFill>
                    <a:blip r:embed="rId45"/>
                    <a:srcRect/>
                    <a:stretch>
                      <a:fillRect/>
                    </a:stretch>
                  </pic:blipFill>
                  <pic:spPr>
                    <a:xfrm>
                      <a:off x="0" y="0"/>
                      <a:ext cx="4819650" cy="5229225"/>
                    </a:xfrm>
                    <a:prstGeom prst="rect">
                      <a:avLst/>
                    </a:prstGeom>
                  </pic:spPr>
                </pic:pic>
              </a:graphicData>
            </a:graphic>
          </wp:inline>
        </w:drawing>
      </w:r>
    </w:p>
    <w:p>
      <w:pPr>
        <w:numPr>
          <w:ilvl w:val="0"/>
          <w:numId w:val="16"/>
        </w:numPr>
        <w:spacing w:after="0" w:line="276" w:lineRule="auto"/>
        <w:ind w:left="720" w:hanging="360"/>
        <w:rPr>
          <w:rFonts w:hint="default" w:ascii="Arial" w:hAnsi="Arial" w:eastAsia="Arial" w:cs="Arial"/>
          <w:sz w:val="28"/>
          <w:szCs w:val="28"/>
        </w:rPr>
      </w:pPr>
      <w:r>
        <w:rPr>
          <w:rFonts w:hint="default" w:ascii="Arial" w:hAnsi="Arial" w:eastAsia="Arial" w:cs="Arial"/>
          <w:sz w:val="28"/>
          <w:szCs w:val="28"/>
          <w:rtl w:val="0"/>
        </w:rPr>
        <w:t>Danh sách các biến cố</w:t>
      </w:r>
    </w:p>
    <w:p>
      <w:pPr>
        <w:spacing w:after="0" w:line="276" w:lineRule="auto"/>
        <w:rPr>
          <w:rFonts w:hint="default" w:ascii="Arial" w:hAnsi="Arial" w:eastAsia="Arial" w:cs="Arial"/>
          <w:sz w:val="28"/>
          <w:szCs w:val="28"/>
        </w:rPr>
      </w:pPr>
    </w:p>
    <w:tbl>
      <w:tblPr>
        <w:tblStyle w:val="41"/>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80"/>
        <w:gridCol w:w="3600"/>
        <w:gridCol w:w="43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Điều kiện kích hoạt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Xử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Khởi động màn hình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Hiển thị các thành phần trên màn hình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icon 3 gạch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Thu nhỏ menu hoặc phóng to menu(nếu đã thu nhỏ)</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tab quản lý sản phẩm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Chuyển từ giao diện hiện tại sang giao diện quản lý sản phẩm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tab danh sách hóa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Chuyển từ giao diện hiện tại sang giao diện danh sách hóa đơn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tab phiếu nhập hàng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Chuyển từ giao diện hiện tại sang giao diện quản lý phiếu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tab thống kê doanh thu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Chuyển từ giao diện hiện tại sang giao diện thống kê doanh thu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tab khuyến mãi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Chuyển từ giao diện hiện tại sang giao diện khuyễn mãi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vào tab khách hàng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Chuyển từ giao diện hiện tại sang giao diện khách hàng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Bấm vào tab thông tin cá nhân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Chuyển từ giao diện hiện tại sang giao diện thông tin cá nhân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Click vào nút đăng xuất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đăng xuất khỏi phiên đăng nhập hiện tại và hiện giao diện đăng nhập</w:t>
            </w:r>
          </w:p>
        </w:tc>
      </w:tr>
    </w:tbl>
    <w:p>
      <w:pPr>
        <w:spacing w:after="0" w:line="276" w:lineRule="auto"/>
        <w:rPr>
          <w:rFonts w:hint="default" w:ascii="Arial" w:hAnsi="Arial" w:eastAsia="Arial" w:cs="Arial"/>
          <w:sz w:val="28"/>
          <w:szCs w:val="28"/>
        </w:rPr>
      </w:pPr>
    </w:p>
    <w:p>
      <w:pPr>
        <w:tabs>
          <w:tab w:val="left" w:pos="2140"/>
        </w:tabs>
        <w:rPr>
          <w:rFonts w:hint="default" w:ascii="Arial" w:hAnsi="Arial" w:cs="Arial"/>
          <w:sz w:val="28"/>
          <w:szCs w:val="28"/>
        </w:rPr>
      </w:pPr>
    </w:p>
    <w:p>
      <w:pPr>
        <w:pStyle w:val="4"/>
        <w:tabs>
          <w:tab w:val="left" w:pos="2140"/>
        </w:tabs>
        <w:rPr>
          <w:rFonts w:hint="default" w:ascii="Arial" w:hAnsi="Arial" w:cs="Arial"/>
        </w:rPr>
      </w:pPr>
      <w:bookmarkStart w:id="9" w:name="_tafv5cwuy2o" w:colFirst="0" w:colLast="0"/>
      <w:bookmarkEnd w:id="9"/>
      <w:r>
        <w:rPr>
          <w:rFonts w:hint="default" w:ascii="Arial" w:hAnsi="Arial" w:cs="Arial"/>
          <w:rtl w:val="0"/>
        </w:rPr>
        <w:t>3.2 Thiết kế dữ liệu</w:t>
      </w:r>
    </w:p>
    <w:p>
      <w:pPr>
        <w:tabs>
          <w:tab w:val="left" w:pos="2140"/>
        </w:tabs>
        <w:rPr>
          <w:rFonts w:hint="default" w:ascii="Arial" w:hAnsi="Arial" w:cs="Arial"/>
          <w:sz w:val="28"/>
          <w:szCs w:val="28"/>
        </w:rPr>
      </w:pPr>
      <w:r>
        <w:rPr>
          <w:rFonts w:hint="default" w:ascii="Arial" w:hAnsi="Arial" w:cs="Arial"/>
          <w:sz w:val="28"/>
          <w:szCs w:val="28"/>
          <w:rtl w:val="0"/>
        </w:rPr>
        <w:t xml:space="preserve"> Danh sách các bảng</w:t>
      </w:r>
    </w:p>
    <w:p>
      <w:pPr>
        <w:tabs>
          <w:tab w:val="left" w:pos="2140"/>
        </w:tabs>
        <w:rPr>
          <w:rFonts w:hint="default" w:ascii="Arial" w:hAnsi="Arial" w:cs="Arial"/>
          <w:sz w:val="28"/>
          <w:szCs w:val="28"/>
        </w:rPr>
      </w:pPr>
    </w:p>
    <w:tbl>
      <w:tblPr>
        <w:tblStyle w:val="42"/>
        <w:tblW w:w="999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910"/>
        <w:gridCol w:w="24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STT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Bảng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Ý nghĩa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NhanVien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Lưu trữ thông tin nhân viên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CTPN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Lưu trữ thông tin chi tiết phiếu nhập</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PhieuNhap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Lưu trữ thông tin phiếu nhập</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HoaDon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Lưu trữ thông tin hóa đơn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CTHD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Lưu trữ thông tin chi tiết hóa đơn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SanPham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Lưu trữ thông tin sản phẩm</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NhaCungCap</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Lưu trữ thông tin nhà cung cấp</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KhachHang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Lưu trữ thông tin khách hàng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KhuyenMai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Lưu trữ thông tin khuyến mãi</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10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TaiKhoan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Lưu trữ thông tin tài khoản của người dùng phần mềm</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11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PhanLoai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Lưu trữ thông tin loại sản phẩm</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12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CTPX</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Lưu trữ thông tin chi tiết phiếu xuất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13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PhieuXuat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Lưu trữ thông tin phiếu xuất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14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Kho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Lưu trữ thông tin kho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bl>
    <w:p>
      <w:pPr>
        <w:tabs>
          <w:tab w:val="left" w:pos="2140"/>
        </w:tabs>
        <w:rPr>
          <w:rFonts w:hint="default" w:ascii="Arial" w:hAnsi="Arial" w:cs="Arial"/>
          <w:sz w:val="28"/>
          <w:szCs w:val="28"/>
        </w:rPr>
      </w:pPr>
    </w:p>
    <w:p>
      <w:pPr>
        <w:tabs>
          <w:tab w:val="left" w:pos="2140"/>
        </w:tabs>
        <w:rPr>
          <w:rFonts w:hint="default" w:ascii="Arial" w:hAnsi="Arial" w:cs="Arial"/>
          <w:sz w:val="28"/>
          <w:szCs w:val="28"/>
        </w:rPr>
      </w:pPr>
      <w:r>
        <w:rPr>
          <w:rFonts w:hint="default" w:ascii="Arial" w:hAnsi="Arial" w:cs="Arial"/>
          <w:sz w:val="28"/>
          <w:szCs w:val="28"/>
          <w:rtl w:val="0"/>
        </w:rPr>
        <w:t>Bảng NhanVien(Nhân viên)</w:t>
      </w:r>
    </w:p>
    <w:tbl>
      <w:tblPr>
        <w:tblStyle w:val="43"/>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710"/>
        <w:gridCol w:w="1410"/>
        <w:gridCol w:w="1860"/>
        <w:gridCol w:w="1620"/>
        <w:gridCol w:w="12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STT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Thuộc tính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Kiểu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Ràng buộc</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Giá trị Khởi động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MaNV</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Khóa chính</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[0,10],varchar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eastAsia="Roboto" w:cs="Arial"/>
                <w:color w:val="212529"/>
                <w:sz w:val="24"/>
                <w:szCs w:val="24"/>
                <w:highlight w:val="white"/>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HoTen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NgaySinh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GioiTinh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DiaChi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SoDienThoai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Email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bl>
    <w:p>
      <w:pPr>
        <w:tabs>
          <w:tab w:val="left" w:pos="2140"/>
        </w:tabs>
        <w:ind w:left="720" w:firstLine="0"/>
        <w:rPr>
          <w:rFonts w:hint="default" w:ascii="Arial" w:hAnsi="Arial" w:cs="Arial"/>
          <w:sz w:val="28"/>
          <w:szCs w:val="28"/>
        </w:rPr>
      </w:pPr>
    </w:p>
    <w:p>
      <w:pPr>
        <w:numPr>
          <w:ilvl w:val="0"/>
          <w:numId w:val="17"/>
        </w:numPr>
        <w:tabs>
          <w:tab w:val="left" w:pos="2140"/>
        </w:tabs>
        <w:ind w:left="720" w:hanging="360"/>
        <w:rPr>
          <w:rFonts w:hint="default" w:ascii="Arial" w:hAnsi="Arial" w:cs="Arial"/>
          <w:sz w:val="28"/>
          <w:szCs w:val="28"/>
          <w:u w:val="none"/>
        </w:rPr>
      </w:pPr>
      <w:r>
        <w:rPr>
          <w:rFonts w:hint="default" w:ascii="Arial" w:hAnsi="Arial" w:cs="Arial"/>
          <w:sz w:val="28"/>
          <w:szCs w:val="28"/>
          <w:rtl w:val="0"/>
        </w:rPr>
        <w:t>Bảng PhieuNhap(Phiếu nhập)</w:t>
      </w:r>
    </w:p>
    <w:p>
      <w:pPr>
        <w:tabs>
          <w:tab w:val="left" w:pos="2140"/>
        </w:tabs>
        <w:ind w:left="720" w:firstLine="0"/>
        <w:rPr>
          <w:rFonts w:hint="default" w:ascii="Arial" w:hAnsi="Arial" w:cs="Arial"/>
          <w:sz w:val="28"/>
          <w:szCs w:val="28"/>
        </w:rPr>
      </w:pPr>
    </w:p>
    <w:tbl>
      <w:tblPr>
        <w:tblStyle w:val="44"/>
        <w:tblW w:w="9390" w:type="dxa"/>
        <w:tblInd w:w="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95"/>
        <w:gridCol w:w="1965"/>
        <w:gridCol w:w="1410"/>
        <w:gridCol w:w="2265"/>
        <w:gridCol w:w="1440"/>
        <w:gridCol w:w="12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MaPN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Khoá chính</w:t>
            </w:r>
          </w:p>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eastAsia="Roboto" w:cs="Arial"/>
                <w:color w:val="212529"/>
                <w:sz w:val="24"/>
                <w:szCs w:val="24"/>
                <w:highlight w:val="white"/>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MaNV</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Quan hệ với bảng NhanVien(MaNV)</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MaNCC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Quan hệ với bảng NhaCungCap(MaNCC)</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NgayNhap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TongTien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double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bl>
    <w:p>
      <w:pPr>
        <w:tabs>
          <w:tab w:val="left" w:pos="2140"/>
        </w:tabs>
        <w:ind w:left="720" w:firstLine="0"/>
        <w:rPr>
          <w:rFonts w:hint="default" w:ascii="Arial" w:hAnsi="Arial" w:cs="Arial"/>
          <w:sz w:val="28"/>
          <w:szCs w:val="28"/>
        </w:rPr>
      </w:pPr>
    </w:p>
    <w:p>
      <w:pPr>
        <w:numPr>
          <w:ilvl w:val="0"/>
          <w:numId w:val="18"/>
        </w:numPr>
        <w:tabs>
          <w:tab w:val="left" w:pos="2140"/>
        </w:tabs>
        <w:ind w:left="720" w:hanging="360"/>
        <w:rPr>
          <w:rFonts w:hint="default" w:ascii="Arial" w:hAnsi="Arial" w:cs="Arial"/>
          <w:sz w:val="28"/>
          <w:szCs w:val="28"/>
          <w:u w:val="none"/>
        </w:rPr>
      </w:pPr>
      <w:r>
        <w:rPr>
          <w:rFonts w:hint="default" w:ascii="Arial" w:hAnsi="Arial" w:cs="Arial"/>
          <w:sz w:val="28"/>
          <w:szCs w:val="28"/>
          <w:rtl w:val="0"/>
        </w:rPr>
        <w:t>Bảng CTPN(Chi tiết phiếu nhập)</w:t>
      </w:r>
    </w:p>
    <w:p>
      <w:pPr>
        <w:tabs>
          <w:tab w:val="left" w:pos="2140"/>
        </w:tabs>
        <w:ind w:left="720" w:firstLine="0"/>
        <w:rPr>
          <w:rFonts w:hint="default" w:ascii="Arial" w:hAnsi="Arial" w:cs="Arial"/>
          <w:sz w:val="28"/>
          <w:szCs w:val="28"/>
        </w:rPr>
      </w:pPr>
    </w:p>
    <w:tbl>
      <w:tblPr>
        <w:tblStyle w:val="45"/>
        <w:tblW w:w="9315" w:type="dxa"/>
        <w:tblInd w:w="1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20"/>
        <w:gridCol w:w="1860"/>
        <w:gridCol w:w="1545"/>
        <w:gridCol w:w="2130"/>
        <w:gridCol w:w="1545"/>
        <w:gridCol w:w="12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MaPN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Khóa chính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eastAsia="Roboto" w:cs="Arial"/>
                <w:color w:val="212529"/>
                <w:sz w:val="24"/>
                <w:szCs w:val="24"/>
                <w:highlight w:val="white"/>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MaSP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Quan hệ với bảng SanPham(MaSP)</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TenSP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SoLuong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int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DonViTinh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GiaNhap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double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bl>
    <w:p>
      <w:pPr>
        <w:tabs>
          <w:tab w:val="left" w:pos="2140"/>
        </w:tabs>
        <w:ind w:left="720" w:firstLine="0"/>
        <w:rPr>
          <w:rFonts w:hint="default" w:ascii="Arial" w:hAnsi="Arial" w:cs="Arial"/>
          <w:sz w:val="28"/>
          <w:szCs w:val="28"/>
        </w:rPr>
      </w:pPr>
    </w:p>
    <w:p>
      <w:pPr>
        <w:tabs>
          <w:tab w:val="left" w:pos="2140"/>
        </w:tabs>
        <w:ind w:left="720" w:firstLine="0"/>
        <w:rPr>
          <w:rFonts w:hint="default" w:ascii="Arial" w:hAnsi="Arial" w:cs="Arial"/>
          <w:sz w:val="28"/>
          <w:szCs w:val="28"/>
        </w:rPr>
      </w:pPr>
      <w:r>
        <w:rPr>
          <w:rFonts w:hint="default" w:ascii="Arial" w:hAnsi="Arial" w:cs="Arial"/>
          <w:sz w:val="28"/>
          <w:szCs w:val="28"/>
          <w:rtl w:val="0"/>
        </w:rPr>
        <w:t>Bảng KhachHang(Khách hàng)</w:t>
      </w:r>
    </w:p>
    <w:tbl>
      <w:tblPr>
        <w:tblStyle w:val="46"/>
        <w:tblW w:w="9150" w:type="dxa"/>
        <w:tblInd w:w="3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10"/>
        <w:gridCol w:w="1845"/>
        <w:gridCol w:w="1620"/>
        <w:gridCol w:w="2040"/>
        <w:gridCol w:w="1605"/>
        <w:gridCol w:w="12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MaKH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Khóa chính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eastAsia="Roboto" w:cs="Arial"/>
                <w:color w:val="212529"/>
                <w:sz w:val="24"/>
                <w:szCs w:val="24"/>
                <w:highlight w:val="white"/>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HoTen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SDT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DiaChi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bl>
    <w:p>
      <w:pPr>
        <w:numPr>
          <w:ilvl w:val="0"/>
          <w:numId w:val="19"/>
        </w:numPr>
        <w:tabs>
          <w:tab w:val="left" w:pos="2140"/>
        </w:tabs>
        <w:ind w:left="1440" w:hanging="360"/>
        <w:rPr>
          <w:rFonts w:hint="default" w:ascii="Arial" w:hAnsi="Arial" w:cs="Arial"/>
          <w:sz w:val="28"/>
          <w:szCs w:val="28"/>
          <w:u w:val="none"/>
        </w:rPr>
      </w:pPr>
      <w:r>
        <w:rPr>
          <w:rFonts w:hint="default" w:ascii="Arial" w:hAnsi="Arial" w:cs="Arial"/>
          <w:sz w:val="28"/>
          <w:szCs w:val="28"/>
          <w:rtl w:val="0"/>
        </w:rPr>
        <w:t>Bảng PhanLoai(Phân loại)</w:t>
      </w:r>
    </w:p>
    <w:p>
      <w:pPr>
        <w:tabs>
          <w:tab w:val="left" w:pos="2140"/>
        </w:tabs>
        <w:ind w:left="1440" w:firstLine="0"/>
        <w:rPr>
          <w:rFonts w:hint="default" w:ascii="Arial" w:hAnsi="Arial" w:cs="Arial"/>
          <w:sz w:val="28"/>
          <w:szCs w:val="28"/>
        </w:rPr>
      </w:pPr>
    </w:p>
    <w:tbl>
      <w:tblPr>
        <w:tblStyle w:val="47"/>
        <w:tblW w:w="9090" w:type="dxa"/>
        <w:tblInd w:w="3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1860"/>
        <w:gridCol w:w="1620"/>
        <w:gridCol w:w="2025"/>
        <w:gridCol w:w="1590"/>
        <w:gridCol w:w="12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MaLoai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Khóa chính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eastAsia="Roboto" w:cs="Arial"/>
                <w:color w:val="212529"/>
                <w:sz w:val="24"/>
                <w:szCs w:val="24"/>
                <w:highlight w:val="white"/>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TenLoai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bl>
    <w:p>
      <w:pPr>
        <w:tabs>
          <w:tab w:val="left" w:pos="2140"/>
        </w:tabs>
        <w:ind w:left="1440" w:firstLine="0"/>
        <w:rPr>
          <w:rFonts w:hint="default" w:ascii="Arial" w:hAnsi="Arial" w:cs="Arial"/>
          <w:sz w:val="28"/>
          <w:szCs w:val="28"/>
        </w:rPr>
      </w:pPr>
    </w:p>
    <w:p>
      <w:pPr>
        <w:numPr>
          <w:ilvl w:val="0"/>
          <w:numId w:val="19"/>
        </w:numPr>
        <w:tabs>
          <w:tab w:val="left" w:pos="2140"/>
        </w:tabs>
        <w:ind w:left="1440" w:hanging="360"/>
        <w:rPr>
          <w:rFonts w:hint="default" w:ascii="Arial" w:hAnsi="Arial" w:cs="Arial"/>
          <w:sz w:val="28"/>
          <w:szCs w:val="28"/>
          <w:u w:val="none"/>
        </w:rPr>
      </w:pPr>
      <w:r>
        <w:rPr>
          <w:rFonts w:hint="default" w:ascii="Arial" w:hAnsi="Arial" w:cs="Arial"/>
          <w:sz w:val="28"/>
          <w:szCs w:val="28"/>
          <w:rtl w:val="0"/>
        </w:rPr>
        <w:t>Bảng TaiKhoan(Tài Khoản)</w:t>
      </w:r>
    </w:p>
    <w:p>
      <w:pPr>
        <w:tabs>
          <w:tab w:val="left" w:pos="2140"/>
        </w:tabs>
        <w:ind w:left="1440" w:firstLine="0"/>
        <w:rPr>
          <w:rFonts w:hint="default" w:ascii="Arial" w:hAnsi="Arial" w:cs="Arial"/>
          <w:sz w:val="28"/>
          <w:szCs w:val="28"/>
        </w:rPr>
      </w:pPr>
    </w:p>
    <w:tbl>
      <w:tblPr>
        <w:tblStyle w:val="48"/>
        <w:tblW w:w="9090" w:type="dxa"/>
        <w:tblInd w:w="3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1860"/>
        <w:gridCol w:w="1575"/>
        <w:gridCol w:w="2100"/>
        <w:gridCol w:w="1560"/>
        <w:gridCol w:w="12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username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Khóa chính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password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MaNV</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Quan hệ với bảng NhanVien(MaNV)</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TrangThai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bl>
    <w:p>
      <w:pPr>
        <w:tabs>
          <w:tab w:val="left" w:pos="2140"/>
        </w:tabs>
        <w:ind w:left="1440" w:firstLine="0"/>
        <w:rPr>
          <w:rFonts w:hint="default" w:ascii="Arial" w:hAnsi="Arial" w:cs="Arial"/>
          <w:sz w:val="28"/>
          <w:szCs w:val="28"/>
        </w:rPr>
      </w:pPr>
    </w:p>
    <w:p>
      <w:pPr>
        <w:numPr>
          <w:ilvl w:val="0"/>
          <w:numId w:val="19"/>
        </w:numPr>
        <w:tabs>
          <w:tab w:val="left" w:pos="2140"/>
        </w:tabs>
        <w:ind w:left="1440" w:hanging="360"/>
        <w:rPr>
          <w:rFonts w:hint="default" w:ascii="Arial" w:hAnsi="Arial" w:cs="Arial"/>
          <w:sz w:val="28"/>
          <w:szCs w:val="28"/>
          <w:u w:val="none"/>
        </w:rPr>
      </w:pPr>
      <w:r>
        <w:rPr>
          <w:rFonts w:hint="default" w:ascii="Arial" w:hAnsi="Arial" w:cs="Arial"/>
          <w:sz w:val="28"/>
          <w:szCs w:val="28"/>
          <w:rtl w:val="0"/>
        </w:rPr>
        <w:t>Bảng HoaDon(Hóa Đơn)</w:t>
      </w:r>
    </w:p>
    <w:p>
      <w:pPr>
        <w:tabs>
          <w:tab w:val="left" w:pos="2140"/>
        </w:tabs>
        <w:ind w:left="1440" w:firstLine="0"/>
        <w:rPr>
          <w:rFonts w:hint="default" w:ascii="Arial" w:hAnsi="Arial" w:cs="Arial"/>
          <w:sz w:val="28"/>
          <w:szCs w:val="28"/>
        </w:rPr>
      </w:pPr>
    </w:p>
    <w:tbl>
      <w:tblPr>
        <w:tblStyle w:val="49"/>
        <w:tblW w:w="9090" w:type="dxa"/>
        <w:tblInd w:w="3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1860"/>
        <w:gridCol w:w="1575"/>
        <w:gridCol w:w="2100"/>
        <w:gridCol w:w="1560"/>
        <w:gridCol w:w="12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MaHD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Khóa chính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eastAsia="Roboto" w:cs="Arial"/>
                <w:color w:val="212529"/>
                <w:sz w:val="24"/>
                <w:szCs w:val="24"/>
                <w:highlight w:val="white"/>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MaNV</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Quan hệ với bảng NhanVien(MaNV)</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MaKH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Quan hệ với bảng KhachHang(MaKH)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MaKM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Quan hệ với bảng KhuyenMai(MaKM)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TrangThai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NgayTao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Timestamp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TongTien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bl>
    <w:p>
      <w:pPr>
        <w:tabs>
          <w:tab w:val="left" w:pos="2140"/>
        </w:tabs>
        <w:ind w:left="1440" w:firstLine="0"/>
        <w:rPr>
          <w:rFonts w:hint="default" w:ascii="Arial" w:hAnsi="Arial" w:cs="Arial"/>
          <w:sz w:val="28"/>
          <w:szCs w:val="28"/>
        </w:rPr>
      </w:pPr>
    </w:p>
    <w:p>
      <w:pPr>
        <w:numPr>
          <w:ilvl w:val="0"/>
          <w:numId w:val="19"/>
        </w:numPr>
        <w:tabs>
          <w:tab w:val="left" w:pos="2140"/>
        </w:tabs>
        <w:ind w:left="1440" w:hanging="360"/>
        <w:rPr>
          <w:rFonts w:hint="default" w:ascii="Arial" w:hAnsi="Arial" w:cs="Arial"/>
          <w:sz w:val="28"/>
          <w:szCs w:val="28"/>
          <w:u w:val="none"/>
        </w:rPr>
      </w:pPr>
      <w:r>
        <w:rPr>
          <w:rFonts w:hint="default" w:ascii="Arial" w:hAnsi="Arial" w:cs="Arial"/>
          <w:sz w:val="28"/>
          <w:szCs w:val="28"/>
          <w:rtl w:val="0"/>
        </w:rPr>
        <w:t>Bảng CTHD(Chi tiết hóa đơn)</w:t>
      </w:r>
    </w:p>
    <w:p>
      <w:pPr>
        <w:tabs>
          <w:tab w:val="left" w:pos="2140"/>
        </w:tabs>
        <w:ind w:left="1440" w:firstLine="0"/>
        <w:rPr>
          <w:rFonts w:hint="default" w:ascii="Arial" w:hAnsi="Arial" w:cs="Arial"/>
          <w:sz w:val="28"/>
          <w:szCs w:val="28"/>
        </w:rPr>
      </w:pPr>
    </w:p>
    <w:tbl>
      <w:tblPr>
        <w:tblStyle w:val="50"/>
        <w:tblW w:w="9090" w:type="dxa"/>
        <w:tblInd w:w="3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1860"/>
        <w:gridCol w:w="1575"/>
        <w:gridCol w:w="2100"/>
        <w:gridCol w:w="1560"/>
        <w:gridCol w:w="12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MaHD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Khóa chính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MaSP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Quan hệ với bảng SanPham(MaSP)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SoLuong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bl>
    <w:p>
      <w:pPr>
        <w:tabs>
          <w:tab w:val="left" w:pos="2140"/>
        </w:tabs>
        <w:ind w:left="1440" w:firstLine="0"/>
        <w:rPr>
          <w:rFonts w:hint="default" w:ascii="Arial" w:hAnsi="Arial" w:cs="Arial"/>
          <w:sz w:val="28"/>
          <w:szCs w:val="28"/>
        </w:rPr>
      </w:pPr>
    </w:p>
    <w:p>
      <w:pPr>
        <w:numPr>
          <w:ilvl w:val="0"/>
          <w:numId w:val="19"/>
        </w:numPr>
        <w:tabs>
          <w:tab w:val="left" w:pos="2140"/>
        </w:tabs>
        <w:ind w:left="1440" w:hanging="360"/>
        <w:rPr>
          <w:rFonts w:hint="default" w:ascii="Arial" w:hAnsi="Arial" w:cs="Arial"/>
          <w:sz w:val="28"/>
          <w:szCs w:val="28"/>
          <w:u w:val="none"/>
        </w:rPr>
      </w:pPr>
      <w:r>
        <w:rPr>
          <w:rFonts w:hint="default" w:ascii="Arial" w:hAnsi="Arial" w:cs="Arial"/>
          <w:sz w:val="28"/>
          <w:szCs w:val="28"/>
          <w:rtl w:val="0"/>
        </w:rPr>
        <w:t>Bảng KhuyenMai(Khuyến Mãi)</w:t>
      </w:r>
    </w:p>
    <w:p>
      <w:pPr>
        <w:tabs>
          <w:tab w:val="left" w:pos="2140"/>
        </w:tabs>
        <w:ind w:left="1440" w:firstLine="0"/>
        <w:rPr>
          <w:rFonts w:hint="default" w:ascii="Arial" w:hAnsi="Arial" w:cs="Arial"/>
          <w:sz w:val="28"/>
          <w:szCs w:val="28"/>
        </w:rPr>
      </w:pPr>
    </w:p>
    <w:tbl>
      <w:tblPr>
        <w:tblStyle w:val="51"/>
        <w:tblW w:w="9090" w:type="dxa"/>
        <w:tblInd w:w="3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1860"/>
        <w:gridCol w:w="1575"/>
        <w:gridCol w:w="2100"/>
        <w:gridCol w:w="1560"/>
        <w:gridCol w:w="12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MaKM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Khóa chính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eastAsia="Roboto" w:cs="Arial"/>
                <w:color w:val="212529"/>
                <w:sz w:val="24"/>
                <w:szCs w:val="24"/>
                <w:highlight w:val="white"/>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TenCT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NgayBD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Timestamp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NgayKT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Timestamp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PhanTram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Phần trăm giảm giá</w:t>
            </w:r>
          </w:p>
        </w:tc>
      </w:tr>
    </w:tbl>
    <w:p>
      <w:pPr>
        <w:tabs>
          <w:tab w:val="left" w:pos="2140"/>
        </w:tabs>
        <w:ind w:left="1440" w:firstLine="0"/>
        <w:rPr>
          <w:rFonts w:hint="default" w:ascii="Arial" w:hAnsi="Arial" w:cs="Arial"/>
          <w:sz w:val="28"/>
          <w:szCs w:val="28"/>
        </w:rPr>
      </w:pPr>
    </w:p>
    <w:p>
      <w:pPr>
        <w:numPr>
          <w:ilvl w:val="0"/>
          <w:numId w:val="19"/>
        </w:numPr>
        <w:tabs>
          <w:tab w:val="left" w:pos="2140"/>
        </w:tabs>
        <w:ind w:left="1440" w:hanging="360"/>
        <w:rPr>
          <w:rFonts w:hint="default" w:ascii="Arial" w:hAnsi="Arial" w:cs="Arial"/>
          <w:sz w:val="28"/>
          <w:szCs w:val="28"/>
          <w:u w:val="none"/>
        </w:rPr>
      </w:pPr>
      <w:r>
        <w:rPr>
          <w:rFonts w:hint="default" w:ascii="Arial" w:hAnsi="Arial" w:cs="Arial"/>
          <w:sz w:val="28"/>
          <w:szCs w:val="28"/>
          <w:rtl w:val="0"/>
        </w:rPr>
        <w:t>Bảng NhaCungCap(Nhà cung cấp)</w:t>
      </w:r>
    </w:p>
    <w:p>
      <w:pPr>
        <w:tabs>
          <w:tab w:val="left" w:pos="2140"/>
        </w:tabs>
        <w:ind w:left="1440" w:firstLine="0"/>
        <w:rPr>
          <w:rFonts w:hint="default" w:ascii="Arial" w:hAnsi="Arial" w:cs="Arial"/>
          <w:sz w:val="28"/>
          <w:szCs w:val="28"/>
        </w:rPr>
      </w:pPr>
    </w:p>
    <w:tbl>
      <w:tblPr>
        <w:tblStyle w:val="52"/>
        <w:tblW w:w="9090" w:type="dxa"/>
        <w:tblInd w:w="3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80"/>
        <w:gridCol w:w="1860"/>
        <w:gridCol w:w="1575"/>
        <w:gridCol w:w="2100"/>
        <w:gridCol w:w="1560"/>
        <w:gridCol w:w="12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MaNCC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Khóa chính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eastAsia="Roboto" w:cs="Arial"/>
                <w:color w:val="212529"/>
                <w:sz w:val="24"/>
                <w:szCs w:val="24"/>
                <w:highlight w:val="white"/>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TenNCC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p>
        </w:tc>
      </w:tr>
    </w:tbl>
    <w:p>
      <w:pPr>
        <w:tabs>
          <w:tab w:val="left" w:pos="2140"/>
        </w:tabs>
        <w:ind w:left="1440" w:firstLine="0"/>
        <w:rPr>
          <w:rFonts w:hint="default" w:ascii="Arial" w:hAnsi="Arial" w:cs="Arial"/>
          <w:sz w:val="28"/>
          <w:szCs w:val="28"/>
        </w:rPr>
      </w:pPr>
    </w:p>
    <w:p>
      <w:pPr>
        <w:numPr>
          <w:ilvl w:val="0"/>
          <w:numId w:val="19"/>
        </w:numPr>
        <w:tabs>
          <w:tab w:val="left" w:pos="2140"/>
        </w:tabs>
        <w:ind w:left="1440" w:hanging="360"/>
        <w:rPr>
          <w:rFonts w:hint="default" w:ascii="Arial" w:hAnsi="Arial" w:cs="Arial"/>
          <w:sz w:val="28"/>
          <w:szCs w:val="28"/>
        </w:rPr>
      </w:pPr>
      <w:r>
        <w:rPr>
          <w:rFonts w:hint="default" w:ascii="Arial" w:hAnsi="Arial" w:cs="Arial"/>
          <w:sz w:val="28"/>
          <w:szCs w:val="28"/>
          <w:rtl w:val="0"/>
        </w:rPr>
        <w:t>Bảng Kho</w:t>
      </w:r>
    </w:p>
    <w:p>
      <w:pPr>
        <w:tabs>
          <w:tab w:val="left" w:pos="2140"/>
        </w:tabs>
        <w:ind w:left="0" w:firstLine="0"/>
        <w:rPr>
          <w:rFonts w:hint="default" w:ascii="Arial" w:hAnsi="Arial" w:cs="Arial"/>
          <w:sz w:val="28"/>
          <w:szCs w:val="28"/>
        </w:rPr>
      </w:pPr>
    </w:p>
    <w:tbl>
      <w:tblPr>
        <w:tblStyle w:val="53"/>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560"/>
        <w:gridCol w:w="1560"/>
        <w:gridCol w:w="1560"/>
        <w:gridCol w:w="156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STT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Thuộc tính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Kiểu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Ràng buộc</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Giá trị khởi động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 xml:space="preserve">Mã kho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Khóa chính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Tên kho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Loại sản phẩm</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Số lượng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int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bl>
    <w:p>
      <w:pPr>
        <w:tabs>
          <w:tab w:val="left" w:pos="2140"/>
        </w:tabs>
        <w:ind w:left="0" w:firstLine="0"/>
        <w:rPr>
          <w:rFonts w:hint="default" w:ascii="Arial" w:hAnsi="Arial" w:cs="Arial"/>
          <w:sz w:val="28"/>
          <w:szCs w:val="28"/>
        </w:rPr>
      </w:pPr>
    </w:p>
    <w:p>
      <w:pPr>
        <w:tabs>
          <w:tab w:val="left" w:pos="2140"/>
        </w:tabs>
        <w:ind w:left="1440" w:firstLine="0"/>
        <w:rPr>
          <w:rFonts w:hint="default" w:ascii="Arial" w:hAnsi="Arial" w:cs="Arial"/>
          <w:sz w:val="28"/>
          <w:szCs w:val="28"/>
        </w:rPr>
      </w:pPr>
    </w:p>
    <w:p>
      <w:pPr>
        <w:numPr>
          <w:ilvl w:val="0"/>
          <w:numId w:val="19"/>
        </w:numPr>
        <w:tabs>
          <w:tab w:val="left" w:pos="2140"/>
        </w:tabs>
        <w:ind w:left="1440" w:hanging="360"/>
        <w:rPr>
          <w:rFonts w:hint="default" w:ascii="Arial" w:hAnsi="Arial" w:cs="Arial"/>
          <w:sz w:val="28"/>
          <w:szCs w:val="28"/>
        </w:rPr>
      </w:pPr>
      <w:r>
        <w:rPr>
          <w:rFonts w:hint="default" w:ascii="Arial" w:hAnsi="Arial" w:cs="Arial"/>
          <w:sz w:val="28"/>
          <w:szCs w:val="28"/>
          <w:rtl w:val="0"/>
        </w:rPr>
        <w:t>Bảng Phiếu xuất</w:t>
      </w:r>
    </w:p>
    <w:p>
      <w:pPr>
        <w:tabs>
          <w:tab w:val="left" w:pos="2140"/>
        </w:tabs>
        <w:ind w:left="0" w:firstLine="0"/>
        <w:rPr>
          <w:rFonts w:hint="default" w:ascii="Arial" w:hAnsi="Arial" w:cs="Arial"/>
          <w:sz w:val="28"/>
          <w:szCs w:val="28"/>
        </w:rPr>
      </w:pPr>
    </w:p>
    <w:tbl>
      <w:tblPr>
        <w:tblStyle w:val="54"/>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560"/>
        <w:gridCol w:w="1560"/>
        <w:gridCol w:w="1560"/>
        <w:gridCol w:w="156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STT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Thuộc tính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Kiểu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Ràng buộc</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Giá trị khởi động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Mã phiếu xuất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Khóa chính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Mã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Quan hệ với bảng NhanVien(MaNV)</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Mã kho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Ngày xuất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Timestamp</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Tổng số lượng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int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Tổng tiền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double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bl>
    <w:p>
      <w:pPr>
        <w:tabs>
          <w:tab w:val="left" w:pos="2140"/>
        </w:tabs>
        <w:ind w:left="0" w:firstLine="0"/>
        <w:rPr>
          <w:rFonts w:hint="default" w:ascii="Arial" w:hAnsi="Arial" w:cs="Arial"/>
          <w:sz w:val="28"/>
          <w:szCs w:val="28"/>
        </w:rPr>
      </w:pPr>
    </w:p>
    <w:p>
      <w:pPr>
        <w:tabs>
          <w:tab w:val="left" w:pos="2140"/>
        </w:tabs>
        <w:rPr>
          <w:rFonts w:hint="default" w:ascii="Arial" w:hAnsi="Arial" w:cs="Arial"/>
          <w:sz w:val="28"/>
          <w:szCs w:val="28"/>
        </w:rPr>
      </w:pPr>
    </w:p>
    <w:p>
      <w:pPr>
        <w:numPr>
          <w:ilvl w:val="0"/>
          <w:numId w:val="19"/>
        </w:numPr>
        <w:tabs>
          <w:tab w:val="left" w:pos="2140"/>
        </w:tabs>
        <w:ind w:left="1440" w:hanging="360"/>
        <w:rPr>
          <w:rFonts w:hint="default" w:ascii="Arial" w:hAnsi="Arial" w:cs="Arial"/>
          <w:sz w:val="28"/>
          <w:szCs w:val="28"/>
        </w:rPr>
      </w:pPr>
      <w:r>
        <w:rPr>
          <w:rFonts w:hint="default" w:ascii="Arial" w:hAnsi="Arial" w:cs="Arial"/>
          <w:sz w:val="28"/>
          <w:szCs w:val="28"/>
          <w:rtl w:val="0"/>
        </w:rPr>
        <w:t>Bảng CTPX(Chi tiết phiếu xuất)</w:t>
      </w:r>
    </w:p>
    <w:p>
      <w:pPr>
        <w:tabs>
          <w:tab w:val="left" w:pos="2140"/>
        </w:tabs>
        <w:ind w:left="1440" w:firstLine="0"/>
        <w:rPr>
          <w:rFonts w:hint="default" w:ascii="Arial" w:hAnsi="Arial" w:cs="Arial"/>
          <w:sz w:val="28"/>
          <w:szCs w:val="28"/>
        </w:rPr>
      </w:pPr>
    </w:p>
    <w:p>
      <w:pPr>
        <w:tabs>
          <w:tab w:val="left" w:pos="2140"/>
        </w:tabs>
        <w:ind w:left="0" w:firstLine="0"/>
        <w:rPr>
          <w:rFonts w:hint="default" w:ascii="Arial" w:hAnsi="Arial" w:cs="Arial"/>
          <w:sz w:val="28"/>
          <w:szCs w:val="28"/>
        </w:rPr>
      </w:pPr>
    </w:p>
    <w:tbl>
      <w:tblPr>
        <w:tblStyle w:val="55"/>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560"/>
        <w:gridCol w:w="1560"/>
        <w:gridCol w:w="1560"/>
        <w:gridCol w:w="156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STT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Thuộc tính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Kiểu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Ràng buộc</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Giá trị khởi động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Mã phiếu xuất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Khóa chính, khóa ngoại</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Mã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Quan hệ với bản SanPham(MaSP)</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Số lượng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int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Đơn giá</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double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bl>
    <w:p>
      <w:pPr>
        <w:tabs>
          <w:tab w:val="left" w:pos="2140"/>
        </w:tabs>
        <w:ind w:left="0" w:firstLine="0"/>
        <w:rPr>
          <w:rFonts w:hint="default" w:ascii="Arial" w:hAnsi="Arial" w:cs="Arial"/>
          <w:sz w:val="28"/>
          <w:szCs w:val="28"/>
        </w:rPr>
      </w:pPr>
    </w:p>
    <w:p>
      <w:pPr>
        <w:numPr>
          <w:ilvl w:val="0"/>
          <w:numId w:val="19"/>
        </w:numPr>
        <w:tabs>
          <w:tab w:val="left" w:pos="2140"/>
        </w:tabs>
        <w:ind w:left="1440" w:hanging="360"/>
        <w:rPr>
          <w:rFonts w:hint="default" w:ascii="Arial" w:hAnsi="Arial" w:cs="Arial"/>
          <w:sz w:val="28"/>
          <w:szCs w:val="28"/>
        </w:rPr>
      </w:pPr>
      <w:r>
        <w:rPr>
          <w:rFonts w:hint="default" w:ascii="Arial" w:hAnsi="Arial" w:cs="Arial"/>
          <w:sz w:val="28"/>
          <w:szCs w:val="28"/>
          <w:rtl w:val="0"/>
        </w:rPr>
        <w:t>Bảng SanPham</w:t>
      </w:r>
    </w:p>
    <w:p>
      <w:pPr>
        <w:tabs>
          <w:tab w:val="left" w:pos="2140"/>
        </w:tabs>
        <w:ind w:left="0" w:firstLine="0"/>
        <w:rPr>
          <w:rFonts w:hint="default" w:ascii="Arial" w:hAnsi="Arial" w:cs="Arial"/>
          <w:sz w:val="28"/>
          <w:szCs w:val="28"/>
        </w:rPr>
      </w:pPr>
    </w:p>
    <w:p>
      <w:pPr>
        <w:tabs>
          <w:tab w:val="left" w:pos="2140"/>
        </w:tabs>
        <w:ind w:left="0" w:firstLine="0"/>
        <w:rPr>
          <w:rFonts w:hint="default" w:ascii="Arial" w:hAnsi="Arial" w:cs="Arial"/>
          <w:sz w:val="28"/>
          <w:szCs w:val="28"/>
        </w:rPr>
      </w:pPr>
    </w:p>
    <w:tbl>
      <w:tblPr>
        <w:tblStyle w:val="56"/>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560"/>
        <w:gridCol w:w="1560"/>
        <w:gridCol w:w="1560"/>
        <w:gridCol w:w="156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STT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Thuộc tính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Kiểu</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Ràng buộc</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Giá trị khởi động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Mã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Khóa chính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Tên sản phẩm</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Mã loại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Quan hệ với bảng PhanLoai(MaLoai)</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Số lượng</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int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Đơn vị tính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Giá nhập</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double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Giá bán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double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Mã nhà cung cấp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cs="Arial"/>
                <w:sz w:val="28"/>
                <w:szCs w:val="28"/>
              </w:rPr>
            </w:pPr>
            <w:r>
              <w:rPr>
                <w:rFonts w:hint="default" w:ascii="Arial" w:hAnsi="Arial" w:cs="Arial"/>
                <w:sz w:val="28"/>
                <w:szCs w:val="28"/>
                <w:rtl w:val="0"/>
              </w:rPr>
              <w:t>varchar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Quan hệ với bảng NhaCungCap(MaNCC)</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r>
              <w:rPr>
                <w:rFonts w:hint="default" w:ascii="Arial" w:hAnsi="Arial" w:cs="Arial"/>
                <w:sz w:val="28"/>
                <w:szCs w:val="28"/>
                <w:rtl w:val="0"/>
              </w:rPr>
              <w:t>null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cs="Arial"/>
                <w:sz w:val="28"/>
                <w:szCs w:val="28"/>
              </w:rPr>
            </w:pPr>
          </w:p>
        </w:tc>
      </w:tr>
    </w:tbl>
    <w:p>
      <w:pPr>
        <w:tabs>
          <w:tab w:val="left" w:pos="2140"/>
        </w:tabs>
        <w:ind w:left="0" w:firstLine="0"/>
        <w:rPr>
          <w:rFonts w:hint="default" w:ascii="Arial" w:hAnsi="Arial" w:cs="Arial"/>
          <w:sz w:val="28"/>
          <w:szCs w:val="28"/>
        </w:rPr>
      </w:pPr>
    </w:p>
    <w:p>
      <w:pPr>
        <w:tabs>
          <w:tab w:val="left" w:pos="2140"/>
        </w:tabs>
        <w:rPr>
          <w:rFonts w:hint="default" w:ascii="Arial" w:hAnsi="Arial" w:cs="Arial"/>
          <w:b/>
          <w:sz w:val="28"/>
          <w:szCs w:val="28"/>
        </w:rPr>
      </w:pPr>
      <w:r>
        <w:rPr>
          <w:rFonts w:hint="default" w:ascii="Arial" w:hAnsi="Arial" w:cs="Arial"/>
          <w:b/>
          <w:sz w:val="28"/>
          <w:szCs w:val="28"/>
          <w:rtl w:val="0"/>
        </w:rPr>
        <w:t>3.3 Thiết kế xử lý</w:t>
      </w:r>
    </w:p>
    <w:p>
      <w:pPr>
        <w:spacing w:after="0" w:line="276" w:lineRule="auto"/>
        <w:rPr>
          <w:rFonts w:hint="default" w:ascii="Arial" w:hAnsi="Arial" w:eastAsia="Arial" w:cs="Arial"/>
          <w:sz w:val="36"/>
          <w:szCs w:val="36"/>
        </w:rPr>
      </w:pPr>
      <w:r>
        <w:rPr>
          <w:rFonts w:hint="default" w:ascii="Arial" w:hAnsi="Arial" w:eastAsia="Arial" w:cs="Arial"/>
          <w:sz w:val="36"/>
          <w:szCs w:val="36"/>
          <w:rtl w:val="0"/>
        </w:rPr>
        <w:t>Danh sách các kiểu dữ liệu xử lý:</w:t>
      </w:r>
    </w:p>
    <w:p>
      <w:pPr>
        <w:spacing w:after="0" w:line="276" w:lineRule="auto"/>
        <w:rPr>
          <w:rFonts w:hint="default" w:ascii="Arial" w:hAnsi="Arial" w:eastAsia="Arial" w:cs="Arial"/>
          <w:sz w:val="28"/>
          <w:szCs w:val="28"/>
        </w:rPr>
      </w:pPr>
    </w:p>
    <w:p>
      <w:pPr>
        <w:spacing w:after="0" w:line="276" w:lineRule="auto"/>
        <w:rPr>
          <w:rFonts w:hint="default" w:ascii="Arial" w:hAnsi="Arial" w:eastAsia="Arial" w:cs="Arial"/>
          <w:sz w:val="28"/>
          <w:szCs w:val="28"/>
        </w:rPr>
      </w:pPr>
    </w:p>
    <w:tbl>
      <w:tblPr>
        <w:tblStyle w:val="57"/>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 dữ liệu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Ý nghĩa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Là kiểu dữ biểu diễn các ký tự hoặc chuỗi ký tự.</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 String giúp lưu trữ các dữ liệu thuộc dạng chuỗi ký tự.</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Là kiểu dữ liệu biểu diễn các số nguyên.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 Int giúp lưu trữ các dữ liệu dạng số nguyên.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Là kiểu dữ liệu biểu diễn các số thực.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 Double giúp lưu trữ các dữ liệu dạng số thực.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Timestamp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Là kiểu dữ liệu biểu diễn ngày, tháng, năm.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Là kiểu dữ liệu lưu trữ danh sách của một kiểu dữ liệu nguyên thủy hoặc đối tượng.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bl>
    <w:p>
      <w:pPr>
        <w:spacing w:after="0" w:line="276" w:lineRule="auto"/>
        <w:rPr>
          <w:rFonts w:hint="default" w:ascii="Arial" w:hAnsi="Arial" w:eastAsia="Arial" w:cs="Arial"/>
          <w:sz w:val="28"/>
          <w:szCs w:val="28"/>
        </w:rPr>
      </w:pPr>
    </w:p>
    <w:p>
      <w:pPr>
        <w:spacing w:after="0" w:line="276" w:lineRule="auto"/>
        <w:rPr>
          <w:rFonts w:hint="default" w:ascii="Arial" w:hAnsi="Arial" w:eastAsia="Arial" w:cs="Arial"/>
          <w:sz w:val="28"/>
          <w:szCs w:val="28"/>
        </w:rPr>
      </w:pPr>
    </w:p>
    <w:p>
      <w:pPr>
        <w:spacing w:after="0" w:line="276" w:lineRule="auto"/>
        <w:rPr>
          <w:rFonts w:hint="default" w:ascii="Arial" w:hAnsi="Arial" w:eastAsia="Arial" w:cs="Arial"/>
          <w:sz w:val="36"/>
          <w:szCs w:val="36"/>
        </w:rPr>
      </w:pPr>
      <w:r>
        <w:rPr>
          <w:rFonts w:hint="default" w:ascii="Arial" w:hAnsi="Arial" w:eastAsia="Arial" w:cs="Arial"/>
          <w:sz w:val="36"/>
          <w:szCs w:val="36"/>
          <w:rtl w:val="0"/>
        </w:rPr>
        <w:t>Danh sách các thuộc tính kiểu dữ liệu String:</w:t>
      </w:r>
    </w:p>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36"/>
          <w:szCs w:val="36"/>
        </w:rPr>
      </w:pPr>
    </w:p>
    <w:tbl>
      <w:tblPr>
        <w:tblStyle w:val="58"/>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905"/>
        <w:gridCol w:w="1785"/>
        <w:gridCol w:w="1440"/>
        <w:gridCol w:w="111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Mã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private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Tên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private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Mã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private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Đơn vị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Mã nhà cung cấp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Tên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Mã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Mã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Họ và tên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Ngày sinh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Timestamp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Giới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Địa chỉ</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Số điện thoại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Email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Username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Password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Mã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Họ tên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Số điện thoại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Tên nhà cung cấp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Mã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 xml:space="preserve"> 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Ngày tạo phiếu nhập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Giá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bl>
    <w:p>
      <w:pPr>
        <w:spacing w:after="0" w:line="276" w:lineRule="auto"/>
        <w:rPr>
          <w:rFonts w:hint="default" w:ascii="Arial" w:hAnsi="Arial" w:eastAsia="Arial" w:cs="Arial"/>
          <w:sz w:val="24"/>
          <w:szCs w:val="24"/>
        </w:rPr>
      </w:pPr>
    </w:p>
    <w:p>
      <w:pPr>
        <w:spacing w:after="0" w:line="276" w:lineRule="auto"/>
        <w:rPr>
          <w:rFonts w:hint="default" w:ascii="Arial" w:hAnsi="Arial" w:eastAsia="Arial" w:cs="Arial"/>
          <w:sz w:val="24"/>
          <w:szCs w:val="24"/>
        </w:rPr>
      </w:pPr>
    </w:p>
    <w:p>
      <w:pPr>
        <w:spacing w:after="0" w:line="276" w:lineRule="auto"/>
        <w:rPr>
          <w:rFonts w:hint="default" w:ascii="Arial" w:hAnsi="Arial" w:eastAsia="Arial" w:cs="Arial"/>
          <w:sz w:val="36"/>
          <w:szCs w:val="36"/>
        </w:rPr>
      </w:pPr>
      <w:r>
        <w:rPr>
          <w:rFonts w:hint="default" w:ascii="Arial" w:hAnsi="Arial" w:eastAsia="Arial" w:cs="Arial"/>
          <w:sz w:val="36"/>
          <w:szCs w:val="36"/>
          <w:rtl w:val="0"/>
        </w:rPr>
        <w:t>Danh sách các thuộc tính kiểu dữ liệu Int:</w:t>
      </w:r>
    </w:p>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26"/>
          <w:szCs w:val="26"/>
        </w:rPr>
      </w:pPr>
    </w:p>
    <w:tbl>
      <w:tblPr>
        <w:tblStyle w:val="59"/>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560"/>
        <w:gridCol w:w="1560"/>
        <w:gridCol w:w="1560"/>
        <w:gridCol w:w="156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Số lượng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Số lượng sản phẩm trong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Số lượng sản phẩm khách hàng mua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Số lượng sản phẩm trong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 xml:space="preserve">Số lượng sản phẩm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Tình trạng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bl>
    <w:p>
      <w:pPr>
        <w:spacing w:after="0" w:line="276" w:lineRule="auto"/>
        <w:rPr>
          <w:rFonts w:hint="default" w:ascii="Arial" w:hAnsi="Arial" w:eastAsia="Arial" w:cs="Arial"/>
          <w:sz w:val="38"/>
          <w:szCs w:val="38"/>
        </w:rPr>
      </w:pPr>
    </w:p>
    <w:p>
      <w:pPr>
        <w:spacing w:after="0" w:line="276" w:lineRule="auto"/>
        <w:rPr>
          <w:rFonts w:hint="default" w:ascii="Arial" w:hAnsi="Arial" w:eastAsia="Arial" w:cs="Arial"/>
          <w:sz w:val="36"/>
          <w:szCs w:val="36"/>
        </w:rPr>
      </w:pPr>
      <w:r>
        <w:rPr>
          <w:rFonts w:hint="default" w:ascii="Arial" w:hAnsi="Arial" w:eastAsia="Arial" w:cs="Arial"/>
          <w:sz w:val="36"/>
          <w:szCs w:val="36"/>
          <w:rtl w:val="0"/>
        </w:rPr>
        <w:t>Danh sách các thuộc tính kiểu dữ liệu Double:</w:t>
      </w:r>
    </w:p>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36"/>
          <w:szCs w:val="36"/>
        </w:rPr>
      </w:pPr>
    </w:p>
    <w:tbl>
      <w:tblPr>
        <w:tblStyle w:val="60"/>
        <w:tblW w:w="9255" w:type="dxa"/>
        <w:tblInd w:w="20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455"/>
        <w:gridCol w:w="1560"/>
        <w:gridCol w:w="1560"/>
        <w:gridCol w:w="1545"/>
        <w:gridCol w:w="1575"/>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 xml:space="preserve">Giá nhập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Giá bán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Tổng tiền nhập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Nhập hàng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Tổng tiền trong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Hóa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bl>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26"/>
          <w:szCs w:val="26"/>
        </w:rPr>
      </w:pPr>
    </w:p>
    <w:p>
      <w:pPr>
        <w:spacing w:after="0" w:line="276" w:lineRule="auto"/>
        <w:rPr>
          <w:rFonts w:hint="default" w:ascii="Arial" w:hAnsi="Arial" w:eastAsia="Arial" w:cs="Arial"/>
          <w:sz w:val="36"/>
          <w:szCs w:val="36"/>
        </w:rPr>
      </w:pPr>
      <w:r>
        <w:rPr>
          <w:rFonts w:hint="default" w:ascii="Arial" w:hAnsi="Arial" w:eastAsia="Arial" w:cs="Arial"/>
          <w:sz w:val="36"/>
          <w:szCs w:val="36"/>
          <w:rtl w:val="0"/>
        </w:rPr>
        <w:t>Danh sách các thuộc tính kiểu dữ liệu kiểu ArrayList:</w:t>
      </w:r>
    </w:p>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36"/>
          <w:szCs w:val="36"/>
        </w:rPr>
      </w:pPr>
    </w:p>
    <w:tbl>
      <w:tblPr>
        <w:tblStyle w:val="61"/>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560"/>
        <w:gridCol w:w="1560"/>
        <w:gridCol w:w="1560"/>
        <w:gridCol w:w="156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listSanPham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listPhieuNhap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listCTPN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listNCC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listHoaDon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listCTHD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listKhachHang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listKhuyenMai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listTaiKhoan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bl>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36"/>
          <w:szCs w:val="36"/>
        </w:rPr>
      </w:pPr>
      <w:r>
        <w:rPr>
          <w:rFonts w:hint="default" w:ascii="Arial" w:hAnsi="Arial" w:eastAsia="Arial" w:cs="Arial"/>
          <w:sz w:val="36"/>
          <w:szCs w:val="36"/>
          <w:rtl w:val="0"/>
        </w:rPr>
        <w:t>Danh sách các biến</w:t>
      </w:r>
    </w:p>
    <w:p>
      <w:pPr>
        <w:spacing w:after="0" w:line="276" w:lineRule="auto"/>
        <w:rPr>
          <w:rFonts w:hint="default" w:ascii="Arial" w:hAnsi="Arial" w:eastAsia="Arial" w:cs="Arial"/>
          <w:sz w:val="28"/>
          <w:szCs w:val="28"/>
        </w:rPr>
      </w:pPr>
    </w:p>
    <w:tbl>
      <w:tblPr>
        <w:tblStyle w:val="62"/>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75"/>
        <w:gridCol w:w="1845"/>
        <w:gridCol w:w="1880"/>
        <w:gridCol w:w="1880"/>
        <w:gridCol w:w="18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Biến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Kiểu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Ý nghĩa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Ghi chú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Số lượng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Số điện thoại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Đơn vị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Email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Username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Password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Số điện thoại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Email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 xml:space="preserve">Giá nhập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Giá bán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Số lượng sản phẩm trong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Số lượng sản phẩm trong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Tên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bl>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36"/>
          <w:szCs w:val="36"/>
        </w:rPr>
      </w:pPr>
      <w:r>
        <w:rPr>
          <w:rFonts w:hint="default" w:ascii="Arial" w:hAnsi="Arial" w:eastAsia="Arial" w:cs="Arial"/>
          <w:sz w:val="36"/>
          <w:szCs w:val="36"/>
          <w:rtl w:val="0"/>
        </w:rPr>
        <w:t>Danh sách các hằng</w:t>
      </w:r>
    </w:p>
    <w:p>
      <w:pPr>
        <w:spacing w:after="0" w:line="276" w:lineRule="auto"/>
        <w:rPr>
          <w:rFonts w:hint="default" w:ascii="Arial" w:hAnsi="Arial" w:eastAsia="Arial" w:cs="Arial"/>
          <w:sz w:val="36"/>
          <w:szCs w:val="36"/>
        </w:rPr>
      </w:pPr>
    </w:p>
    <w:tbl>
      <w:tblPr>
        <w:tblStyle w:val="63"/>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560"/>
        <w:gridCol w:w="1560"/>
        <w:gridCol w:w="1560"/>
        <w:gridCol w:w="156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Hằng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Kiểu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Giá trị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Ý nghĩa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Ghi chú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10 kí tự</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không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10 kí tự</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không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10 kí tự</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không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10 kí tự</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không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nhà cung cấp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10 kí tự</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không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10 kí tự</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không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Ngày sinh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Timestamp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Ngày/tháng/năm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 xml:space="preserve">không thể thay đổi trong quá trình thực hiện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Giới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Nam hay nữ</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 xml:space="preserve">không thể thay đổi trong quá trình thực hiện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Ngày tạo phiếu nhập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Timestamp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Ngày/tháng/năm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không thể thay đổi trong quá trình thực hiện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bl>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34"/>
          <w:szCs w:val="34"/>
        </w:rPr>
      </w:pPr>
      <w:r>
        <w:rPr>
          <w:rFonts w:hint="default" w:ascii="Arial" w:hAnsi="Arial" w:eastAsia="Arial" w:cs="Arial"/>
          <w:sz w:val="36"/>
          <w:szCs w:val="36"/>
          <w:rtl w:val="0"/>
        </w:rPr>
        <w:t>Danh sách các hàm xử lý</w:t>
      </w:r>
    </w:p>
    <w:p>
      <w:pPr>
        <w:spacing w:after="0" w:line="276" w:lineRule="auto"/>
        <w:rPr>
          <w:rFonts w:hint="default" w:ascii="Arial" w:hAnsi="Arial" w:eastAsia="Arial" w:cs="Arial"/>
          <w:sz w:val="36"/>
          <w:szCs w:val="36"/>
        </w:rPr>
      </w:pPr>
    </w:p>
    <w:tbl>
      <w:tblPr>
        <w:tblStyle w:val="64"/>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50"/>
        <w:gridCol w:w="1560"/>
        <w:gridCol w:w="1455"/>
        <w:gridCol w:w="1770"/>
        <w:gridCol w:w="1485"/>
        <w:gridCol w:w="1170"/>
        <w:gridCol w:w="1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Hàm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Tham số</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KQ Trả về</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 xml:space="preserve">Thuật giải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Ý nghĩa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36"/>
                <w:szCs w:val="36"/>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DSSP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DSSP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36"/>
                <w:szCs w:val="3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DSHD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DSHD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nhà cung cấp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DSNCC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DSNCC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DSKH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DSKH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DSNV</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DSNV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70" w:hRule="atLeast"/>
        </w:trPr>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chương trình khuyến mãi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DSCTKM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DSCTKM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70" w:hRule="atLeast"/>
        </w:trPr>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DSPN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DSPN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70" w:hRule="atLeast"/>
        </w:trPr>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phiếu xuất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DSPX</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DSPX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70" w:hRule="atLeast"/>
        </w:trPr>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DSLSP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DSLSP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70" w:hRule="atLeast"/>
        </w:trPr>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tài khoản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DSTK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DSTK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chi tiết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CTHD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cthd của 1 mã hóa đơn được chọn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chi tiết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CTPN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ctpn của 1 mã phiếu nhập được chọn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chi tiết phiếu xuất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phiếu xuất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CTPX</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ctpx của 1 mã phiếu xuất được chọn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Sửa thông tin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sản phẩm, sanpham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Cập nhật thông tin sản phẩm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Sửa thông tin nhà cung cấp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nhà cung cấp, nhacungcap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Cập nhật thông tin nhà cung cấp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Cập nhật thông tin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khách hàng, khachhang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Cập nhật thông tin mới của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Cập nhật thông tin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nhân viên, nhanvien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Cập nhật thông tin mới của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sản phẩm khỏi DSSP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hóa đơn khỏi DSHD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nhà cung cấp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NCC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NCC khỏi DSNCC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nhân viên khỏi danh sách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loại sản phẩm khỏi DSLSP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khách hàng khỏi DSKH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chương trình KM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chương trình KM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chương trình KM khỏi DSCTKM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sanpham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một sản phẩm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nhân viên, mã khách hàng, list&lt;cthd&gt;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một hóa đơn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hóa đơn có mã khuyến mãi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nhân viên, mã khách hàng, mã khuyến mãi,  list&lt;cthd&gt;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một hóa đơn với mã khuyến mãi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nhà cung cấp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nhacungcap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nhà cung cấp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khachhang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khách hàng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nhanvien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nhân viên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phanloai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loại sản phẩm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nhân viên, mã nhà cung cấp,list&lt;ctpn&gt;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1 phiếu nhập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phiếu xuất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nhân viên, mã nhà cung cấp,list&lt;ctpx&gt;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phiếu xuất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Thống kê doanh thu hóa đơn theo ngày</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Ngày bắt đầu, ngày kết thúc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 xml:space="preserve">Bảng thống kê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Thống kê doanh thu hóa đơn theo tháng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Tháng, năm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Bảng thống kê</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Thống kê lượng sản phẩm bán được theo ngày</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Ngày bắt đầu, ngày kết thúc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Bảng thống kê</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Thống kê lượng sản phẩm bán được theo tháng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Tháng, năm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Bảng thống kê</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Thống kê doanh số tất cả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Bảng thống kê</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Lọc danh sách hóa đơn của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DSHD của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Cho biết tất cả hóa đơn đã mua của 1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Kiểm tra đăng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taikhoan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Đăng nhập thành công hoặc thất bại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So sánh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Kiểm tra hợp lệ tài khoản và mật khẩu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Kiểm tra tính hợp lệ của ctkm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khuyenmai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Hợp lệ hoặc không hợp lệ</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So sánh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Kiểm tra ngày có hợp lệ không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Đổi mật khẩu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Taikhoan, Mật khẩu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công(cập nhật vào CSDL) hoặc thất bại(thông báo lỗi)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So sánh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Thay đổi mật khẩu nhân viên, quản lý</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Khóa tài khoản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Tên đăng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công(cập nhật vào CSDL) hoặc thất bại(thông báo lỗi)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Khóa tài khoản của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Mở tài khoản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Tên đăng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công(cập nhật vào CSDL) hoặc thất bại(thông báo lỗi)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Mở tài khoản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Khôi phục hóa đơn đã xóa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công(cập nhật vào CSDL) hoặc thất bại(thông báo lỗi)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Cập nhật dữ liệu hóa đơn đã xóa vào lại DSHD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Khôi phục sản phẩm đã xóa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công(cập nhật vào CSDL) hoặc thất bại(thông báo lỗi)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Cập nhật dữ liệu sản phẩm đã xóa vào lại DSSP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bl>
    <w:p>
      <w:pPr>
        <w:spacing w:after="0" w:line="276" w:lineRule="auto"/>
        <w:rPr>
          <w:rFonts w:hint="default" w:ascii="Arial" w:hAnsi="Arial" w:eastAsia="Arial" w:cs="Arial"/>
          <w:sz w:val="36"/>
          <w:szCs w:val="36"/>
        </w:rPr>
      </w:pPr>
      <w:r>
        <w:rPr>
          <w:rFonts w:hint="default" w:ascii="Arial" w:hAnsi="Arial" w:eastAsia="Arial" w:cs="Arial"/>
          <w:sz w:val="36"/>
          <w:szCs w:val="36"/>
          <w:rtl w:val="0"/>
        </w:rPr>
        <w:t>Danh sách các kiểu dữ liệu xử lý:</w:t>
      </w:r>
    </w:p>
    <w:p>
      <w:pPr>
        <w:spacing w:after="0" w:line="276" w:lineRule="auto"/>
        <w:rPr>
          <w:rFonts w:hint="default" w:ascii="Arial" w:hAnsi="Arial" w:eastAsia="Arial" w:cs="Arial"/>
          <w:sz w:val="28"/>
          <w:szCs w:val="28"/>
        </w:rPr>
      </w:pPr>
    </w:p>
    <w:p>
      <w:pPr>
        <w:spacing w:after="0" w:line="276" w:lineRule="auto"/>
        <w:rPr>
          <w:rFonts w:hint="default" w:ascii="Arial" w:hAnsi="Arial" w:eastAsia="Arial" w:cs="Arial"/>
          <w:sz w:val="28"/>
          <w:szCs w:val="28"/>
        </w:rPr>
      </w:pPr>
    </w:p>
    <w:tbl>
      <w:tblPr>
        <w:tblStyle w:val="65"/>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 dữ liệu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Ý nghĩa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Là kiểu dữ biểu diễn các ký tự hoặc chuỗi ký tự.</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 String giúp lưu trữ các dữ liệu thuộc dạng chuỗi ký tự.</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Là kiểu dữ liệu biểu diễn các số nguyên.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 Int giúp lưu trữ các dữ liệu dạng số nguyên.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Là kiểu dữ liệu biểu diễn các số thực.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 Double giúp lưu trữ các dữ liệu dạng số thực.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Timestamp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Là kiểu dữ liệu biểu diễn ngày, tháng, năm.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Là kiểu dữ liệu lưu trữ danh sách của một kiểu dữ liệu nguyên thủy hoặc đối tượng.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bl>
    <w:p>
      <w:pPr>
        <w:spacing w:after="0" w:line="276" w:lineRule="auto"/>
        <w:rPr>
          <w:rFonts w:hint="default" w:ascii="Arial" w:hAnsi="Arial" w:eastAsia="Arial" w:cs="Arial"/>
          <w:sz w:val="28"/>
          <w:szCs w:val="28"/>
        </w:rPr>
      </w:pPr>
    </w:p>
    <w:p>
      <w:pPr>
        <w:spacing w:after="0" w:line="276" w:lineRule="auto"/>
        <w:rPr>
          <w:rFonts w:hint="default" w:ascii="Arial" w:hAnsi="Arial" w:eastAsia="Arial" w:cs="Arial"/>
          <w:sz w:val="28"/>
          <w:szCs w:val="28"/>
        </w:rPr>
      </w:pPr>
    </w:p>
    <w:p>
      <w:pPr>
        <w:spacing w:after="0" w:line="276" w:lineRule="auto"/>
        <w:rPr>
          <w:rFonts w:hint="default" w:ascii="Arial" w:hAnsi="Arial" w:eastAsia="Arial" w:cs="Arial"/>
          <w:sz w:val="36"/>
          <w:szCs w:val="36"/>
        </w:rPr>
      </w:pPr>
      <w:r>
        <w:rPr>
          <w:rFonts w:hint="default" w:ascii="Arial" w:hAnsi="Arial" w:eastAsia="Arial" w:cs="Arial"/>
          <w:sz w:val="36"/>
          <w:szCs w:val="36"/>
          <w:rtl w:val="0"/>
        </w:rPr>
        <w:t>Danh sách các thuộc tính kiểu dữ liệu String:</w:t>
      </w:r>
    </w:p>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36"/>
          <w:szCs w:val="36"/>
        </w:rPr>
      </w:pPr>
    </w:p>
    <w:tbl>
      <w:tblPr>
        <w:tblStyle w:val="66"/>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905"/>
        <w:gridCol w:w="1785"/>
        <w:gridCol w:w="1440"/>
        <w:gridCol w:w="111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Mã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private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Tên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private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Mã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private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Đơn vị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Mã nhà cung cấp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Tên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Mã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Mã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Họ và tên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Ngày sinh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Timestamp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Giới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Địa chỉ</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Số điện thoại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Email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Username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Password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Mã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Họ tên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Số điện thoại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Tên nhà cung cấp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Mã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 xml:space="preserve"> 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Ngày tạo phiếu nhập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Giá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null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bl>
    <w:p>
      <w:pPr>
        <w:spacing w:after="0" w:line="276" w:lineRule="auto"/>
        <w:rPr>
          <w:rFonts w:hint="default" w:ascii="Arial" w:hAnsi="Arial" w:eastAsia="Arial" w:cs="Arial"/>
          <w:sz w:val="24"/>
          <w:szCs w:val="24"/>
        </w:rPr>
      </w:pPr>
    </w:p>
    <w:p>
      <w:pPr>
        <w:spacing w:after="0" w:line="276" w:lineRule="auto"/>
        <w:rPr>
          <w:rFonts w:hint="default" w:ascii="Arial" w:hAnsi="Arial" w:eastAsia="Arial" w:cs="Arial"/>
          <w:sz w:val="24"/>
          <w:szCs w:val="24"/>
        </w:rPr>
      </w:pPr>
    </w:p>
    <w:p>
      <w:pPr>
        <w:spacing w:after="0" w:line="276" w:lineRule="auto"/>
        <w:rPr>
          <w:rFonts w:hint="default" w:ascii="Arial" w:hAnsi="Arial" w:eastAsia="Arial" w:cs="Arial"/>
          <w:sz w:val="36"/>
          <w:szCs w:val="36"/>
        </w:rPr>
      </w:pPr>
      <w:r>
        <w:rPr>
          <w:rFonts w:hint="default" w:ascii="Arial" w:hAnsi="Arial" w:eastAsia="Arial" w:cs="Arial"/>
          <w:sz w:val="36"/>
          <w:szCs w:val="36"/>
          <w:rtl w:val="0"/>
        </w:rPr>
        <w:t>Danh sách các thuộc tính kiểu dữ liệu Int:</w:t>
      </w:r>
    </w:p>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26"/>
          <w:szCs w:val="26"/>
        </w:rPr>
      </w:pPr>
    </w:p>
    <w:tbl>
      <w:tblPr>
        <w:tblStyle w:val="67"/>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560"/>
        <w:gridCol w:w="1560"/>
        <w:gridCol w:w="1560"/>
        <w:gridCol w:w="156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Số lượng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Số lượng sản phẩm trong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Số lượng sản phẩm trong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Tình trạng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bl>
    <w:p>
      <w:pPr>
        <w:spacing w:after="0" w:line="276" w:lineRule="auto"/>
        <w:rPr>
          <w:rFonts w:hint="default" w:ascii="Arial" w:hAnsi="Arial" w:eastAsia="Arial" w:cs="Arial"/>
          <w:sz w:val="38"/>
          <w:szCs w:val="38"/>
        </w:rPr>
      </w:pPr>
    </w:p>
    <w:p>
      <w:pPr>
        <w:spacing w:after="0" w:line="276" w:lineRule="auto"/>
        <w:rPr>
          <w:rFonts w:hint="default" w:ascii="Arial" w:hAnsi="Arial" w:eastAsia="Arial" w:cs="Arial"/>
          <w:sz w:val="36"/>
          <w:szCs w:val="36"/>
        </w:rPr>
      </w:pPr>
      <w:r>
        <w:rPr>
          <w:rFonts w:hint="default" w:ascii="Arial" w:hAnsi="Arial" w:eastAsia="Arial" w:cs="Arial"/>
          <w:sz w:val="36"/>
          <w:szCs w:val="36"/>
          <w:rtl w:val="0"/>
        </w:rPr>
        <w:t>Danh sách các thuộc tính kiểu dữ liệu Double:</w:t>
      </w:r>
    </w:p>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36"/>
          <w:szCs w:val="36"/>
        </w:rPr>
      </w:pPr>
    </w:p>
    <w:tbl>
      <w:tblPr>
        <w:tblStyle w:val="68"/>
        <w:tblW w:w="9255" w:type="dxa"/>
        <w:tblInd w:w="20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455"/>
        <w:gridCol w:w="1560"/>
        <w:gridCol w:w="1560"/>
        <w:gridCol w:w="1545"/>
        <w:gridCol w:w="1575"/>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ind w:firstLine="0"/>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 xml:space="preserve">Giá nhập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Giá bán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Tổng tiền nhập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Tổng tiền trong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bl>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26"/>
          <w:szCs w:val="26"/>
        </w:rPr>
      </w:pPr>
    </w:p>
    <w:p>
      <w:pPr>
        <w:spacing w:after="0" w:line="276" w:lineRule="auto"/>
        <w:rPr>
          <w:rFonts w:hint="default" w:ascii="Arial" w:hAnsi="Arial" w:eastAsia="Arial" w:cs="Arial"/>
          <w:sz w:val="36"/>
          <w:szCs w:val="36"/>
        </w:rPr>
      </w:pPr>
      <w:r>
        <w:rPr>
          <w:rFonts w:hint="default" w:ascii="Arial" w:hAnsi="Arial" w:eastAsia="Arial" w:cs="Arial"/>
          <w:sz w:val="36"/>
          <w:szCs w:val="36"/>
          <w:rtl w:val="0"/>
        </w:rPr>
        <w:t>Danh sách các thuộc tính kiểu dữ liệu kiểu ArrayList:</w:t>
      </w:r>
    </w:p>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36"/>
          <w:szCs w:val="36"/>
        </w:rPr>
      </w:pPr>
    </w:p>
    <w:tbl>
      <w:tblPr>
        <w:tblStyle w:val="69"/>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2055"/>
        <w:gridCol w:w="1065"/>
        <w:gridCol w:w="1560"/>
        <w:gridCol w:w="156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Thuộc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Kiểu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Ràng buộc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Giá trị khởi động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listSanPham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listPhieuNhap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listCTPN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listNCC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listHoaDon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listCTHD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listKhachHang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listKhuyenMai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listTaiKhoan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ArrayList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p>
        </w:tc>
      </w:tr>
    </w:tbl>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36"/>
          <w:szCs w:val="36"/>
        </w:rPr>
      </w:pPr>
      <w:r>
        <w:rPr>
          <w:rFonts w:hint="default" w:ascii="Arial" w:hAnsi="Arial" w:eastAsia="Arial" w:cs="Arial"/>
          <w:sz w:val="36"/>
          <w:szCs w:val="36"/>
          <w:rtl w:val="0"/>
        </w:rPr>
        <w:t>Danh sách các biến</w:t>
      </w:r>
    </w:p>
    <w:p>
      <w:pPr>
        <w:spacing w:after="0" w:line="276" w:lineRule="auto"/>
        <w:rPr>
          <w:rFonts w:hint="default" w:ascii="Arial" w:hAnsi="Arial" w:eastAsia="Arial" w:cs="Arial"/>
          <w:sz w:val="28"/>
          <w:szCs w:val="28"/>
        </w:rPr>
      </w:pPr>
    </w:p>
    <w:tbl>
      <w:tblPr>
        <w:tblStyle w:val="70"/>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75"/>
        <w:gridCol w:w="1845"/>
        <w:gridCol w:w="1880"/>
        <w:gridCol w:w="1880"/>
        <w:gridCol w:w="18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Biến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Kiểu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Ý nghĩa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Ghi chú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Số lượng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Số điện thoại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Đơn vị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Email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Username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Password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Số điện thoại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Email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 xml:space="preserve">Giá nhập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Giá bán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Double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Số lượng sản phẩm trong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Số lượng sản phẩm trong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Int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Tên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nhà cung cấp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có thể thay đổi trong quá trình thực hiện chương trình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bl>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36"/>
          <w:szCs w:val="36"/>
        </w:rPr>
      </w:pPr>
      <w:r>
        <w:rPr>
          <w:rFonts w:hint="default" w:ascii="Arial" w:hAnsi="Arial" w:eastAsia="Arial" w:cs="Arial"/>
          <w:sz w:val="36"/>
          <w:szCs w:val="36"/>
          <w:rtl w:val="0"/>
        </w:rPr>
        <w:t>Danh sách các hằng</w:t>
      </w:r>
    </w:p>
    <w:p>
      <w:pPr>
        <w:spacing w:after="0" w:line="276" w:lineRule="auto"/>
        <w:rPr>
          <w:rFonts w:hint="default" w:ascii="Arial" w:hAnsi="Arial" w:eastAsia="Arial" w:cs="Arial"/>
          <w:sz w:val="36"/>
          <w:szCs w:val="36"/>
        </w:rPr>
      </w:pPr>
    </w:p>
    <w:tbl>
      <w:tblPr>
        <w:tblStyle w:val="71"/>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560"/>
        <w:gridCol w:w="1560"/>
        <w:gridCol w:w="1560"/>
        <w:gridCol w:w="156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Hằng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Kiểu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Giá trị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Ý nghĩa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8"/>
                <w:szCs w:val="28"/>
              </w:rPr>
            </w:pPr>
            <w:r>
              <w:rPr>
                <w:rFonts w:hint="default" w:ascii="Arial" w:hAnsi="Arial" w:eastAsia="Arial" w:cs="Arial"/>
                <w:sz w:val="28"/>
                <w:szCs w:val="28"/>
                <w:rtl w:val="0"/>
              </w:rPr>
              <w:t>Ghi chú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Ngày sinh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Timestamp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Ngày/tháng/năm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 xml:space="preserve">không thể thay đổi trong quá trình thực hiện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Giới tính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String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Nam hay nữ</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 xml:space="preserve">không thể thay đổi trong quá trình thực hiện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Ngày tạo phiếu nhập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Timestamp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Ngày/tháng/năm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không thể thay đổi trong quá trình thực hiện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bl>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36"/>
          <w:szCs w:val="36"/>
        </w:rPr>
      </w:pPr>
    </w:p>
    <w:p>
      <w:pPr>
        <w:spacing w:after="0" w:line="276" w:lineRule="auto"/>
        <w:rPr>
          <w:rFonts w:hint="default" w:ascii="Arial" w:hAnsi="Arial" w:eastAsia="Arial" w:cs="Arial"/>
          <w:sz w:val="34"/>
          <w:szCs w:val="34"/>
        </w:rPr>
      </w:pPr>
      <w:r>
        <w:rPr>
          <w:rFonts w:hint="default" w:ascii="Arial" w:hAnsi="Arial" w:eastAsia="Arial" w:cs="Arial"/>
          <w:sz w:val="36"/>
          <w:szCs w:val="36"/>
          <w:rtl w:val="0"/>
        </w:rPr>
        <w:t>Danh sách các hàm xử lý</w:t>
      </w:r>
    </w:p>
    <w:p>
      <w:pPr>
        <w:spacing w:after="0" w:line="276" w:lineRule="auto"/>
        <w:rPr>
          <w:rFonts w:hint="default" w:ascii="Arial" w:hAnsi="Arial" w:eastAsia="Arial" w:cs="Arial"/>
          <w:sz w:val="36"/>
          <w:szCs w:val="36"/>
        </w:rPr>
      </w:pPr>
    </w:p>
    <w:tbl>
      <w:tblPr>
        <w:tblStyle w:val="72"/>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50"/>
        <w:gridCol w:w="1560"/>
        <w:gridCol w:w="1455"/>
        <w:gridCol w:w="1770"/>
        <w:gridCol w:w="1485"/>
        <w:gridCol w:w="1170"/>
        <w:gridCol w:w="1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Hàm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Tham số</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KQ Trả về</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 xml:space="preserve">Thuật giải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Ý nghĩa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6"/>
                <w:szCs w:val="26"/>
              </w:rPr>
            </w:pPr>
            <w:r>
              <w:rPr>
                <w:rFonts w:hint="default" w:ascii="Arial" w:hAnsi="Arial" w:eastAsia="Arial" w:cs="Arial"/>
                <w:sz w:val="26"/>
                <w:szCs w:val="26"/>
                <w:rtl w:val="0"/>
              </w:rPr>
              <w:t>Ghi chú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36"/>
                <w:szCs w:val="36"/>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DSSP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DSSP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36"/>
                <w:szCs w:val="3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DSHD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DSHD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nhà cung cấp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DSNCC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DSNCC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DSKH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DSKH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DSNV</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DSNV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70" w:hRule="atLeast"/>
        </w:trPr>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chương trình khuyến mãi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DSCTKM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DSCTKM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70" w:hRule="atLeast"/>
        </w:trPr>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DSPN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DSPN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70" w:hRule="atLeast"/>
        </w:trPr>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phiếu xuất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DSPX</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DSPX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70" w:hRule="atLeast"/>
        </w:trPr>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DSLSP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DSLSP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70" w:hRule="atLeast"/>
        </w:trPr>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tài khoản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DSTK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DSTK xong hiển thị vào table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chi tiết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CTHD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cthd của 1 mã hóa đơn được chọn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chi tiết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CTPN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ctpn của 1 mã phiếu nhập được chọn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danh sách chi tiết phiếu xuất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phiếu xuất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CTPX</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Lấy ctpx của 1 mã phiếu xuất được chọn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Sửa thông tin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sản phẩm, sanpham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Cập nhật thông tin sản phẩm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Sửa thông tin nhà cung cấp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nhà cung cấp, nhacungcap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Cập nhật thông tin nhà cung cấp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Cập nhật thông tin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khách hàng, khachhang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Cập nhật thông tin mới của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Cập nhật thông tin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nhân viên, nhanvien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Cập nhật thông tin mới của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sản phẩm khỏi DSSP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19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hóa đơn khỏi DSHD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nhà cung cấp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NCC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NCC khỏi DSNCC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nhân viên khỏi danh sách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loại sản phẩm khỏi DSLSP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phiếu nhập cùng thông tin chi tiết của nó</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phiếu xuất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phiếu xuất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phiếu xuất cùng thông tin chi tiết của nó</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khách hàng khỏi DSKH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chương trình KM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chương trình KM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1 chương trình KM khỏi DSCTKM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sanpham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một sản phẩm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nhân viên, mã khách hàng, list&lt;cthd&gt;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một hóa đơn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29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hóa đơn có mã khuyến mãi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nhân viên, mã khách hàng, mã khuyến mãi,  list&lt;cthd&gt;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một hóa đơn với mã khuyến mãi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nhà cung cấp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nhacungcap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nhà cung cấp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khachhang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khách hàng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nhanvien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nhân viên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loại sản phẩm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phanloai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Thêm loại sản phẩm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phiếu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nhân viên, mã nhà cung cấp,list&lt;ctpn&gt;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1 phiếu nhập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phiếu xuất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nhân viên, mã nhà cung cấp,list&lt;ctpx&gt;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 (cập nhật vào CSDL) hoặc lỗi (thông báo)</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Lập phiếu xuất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Thống kê doanh thu hóa đơn theo ngày</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Ngày bắt đầu, ngày kết thúc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 xml:space="preserve">Bảng thống kê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Thống kê doanh thu hóa đơn theo tháng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Tháng, năm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Bảng thống kê</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Thống kê lượng sản phẩm bán được theo ngày</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Ngày bắt đầu, ngày kết thúc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Bảng thống kê</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39</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Thống kê lượng sản phẩm bán được theo tháng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Tháng, năm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Bảng thống kê</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40</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Thống kê doanh số tất cả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Bảng thống kê</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Vét cạn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Lọc danh sách hóa đơn của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List DSHD của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Tìm kiếm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Cho biết tất cả hóa đơn đã mua của 1 khách hàng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Kiểm tra đăng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taikhoan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Đăng nhập thành công hoặc thất bại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So sánh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Kiểm tra hợp lệ tài khoản và mật khẩu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Kiểm tra tính hợp lệ của ctkm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khuyenmai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Hợp lệ hoặc không hợp lệ</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So sánh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Kiểm tra ngày có hợp lệ không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Đổi mật khẩu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Taikhoan, Mật khẩu mới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công(cập nhật vào CSDL) hoặc thất bại(thông báo lỗi)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So sánh</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Thay đổi mật khẩu nhân viên, quản lý</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Khóa tài khoản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Tên đăng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công(cập nhật vào CSDL) hoặc thất bại(thông báo lỗi)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Khóa tài khoản của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Mở tài khoản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Tên đăng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công(cập nhật vào CSDL) hoặc thất bại(thông báo lỗi)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Mở tài khoản nhân viên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vĩnh viễn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công(cập nhật vào CSDL) hoặc thất bại(thông báo lỗi)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Xóa vĩnh viễn 1 hóa đơn cùng chi tiết của nó khỏi CSDL</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48</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Khôi phục hóa đơn đã xóa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Mã hóa đơn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Thành công(cập nhật vào CSDL) hoặc thất bại(thông báo lỗi)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r>
              <w:rPr>
                <w:rFonts w:hint="default" w:ascii="Arial" w:hAnsi="Arial" w:eastAsia="Arial" w:cs="Arial"/>
                <w:sz w:val="24"/>
                <w:szCs w:val="24"/>
                <w:rtl w:val="0"/>
              </w:rPr>
              <w:t>Cập nhật dữ liệu hóa đơn đã xóa vào lại DSHD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Arial" w:hAnsi="Arial" w:eastAsia="Arial" w:cs="Arial"/>
                <w:sz w:val="24"/>
                <w:szCs w:val="24"/>
              </w:rPr>
            </w:pPr>
          </w:p>
        </w:tc>
      </w:tr>
    </w:tbl>
    <w:p>
      <w:pPr>
        <w:spacing w:after="0" w:line="276" w:lineRule="auto"/>
        <w:rPr>
          <w:rFonts w:hint="default" w:ascii="Arial" w:hAnsi="Arial" w:cs="Arial"/>
          <w:sz w:val="28"/>
          <w:szCs w:val="28"/>
        </w:rPr>
      </w:pPr>
    </w:p>
    <w:sectPr>
      <w:headerReference r:id="rId3" w:type="default"/>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00"/>
    <w:family w:val="auto"/>
    <w:pitch w:val="default"/>
    <w:sig w:usb0="E4002EFF" w:usb1="C000247B" w:usb2="00000009" w:usb3="00000000" w:csb0="200001FF" w:csb1="00000000"/>
  </w:font>
  <w:font w:name="Bahnschrift SemiBold Condensed">
    <w:panose1 w:val="020B0502040204020203"/>
    <w:charset w:val="00"/>
    <w:family w:val="auto"/>
    <w:pitch w:val="default"/>
    <w:sig w:usb0="A00002C7" w:usb1="00000002" w:usb2="00000000" w:usb3="00000000" w:csb0="2000019F" w:csb1="00000000"/>
  </w:font>
  <w:font w:name="Thanhoa">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1">
    <w:nsid w:val="9C8AC8EF"/>
    <w:multiLevelType w:val="multilevel"/>
    <w:tmpl w:val="9C8AC8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B5E306ED"/>
    <w:multiLevelType w:val="multilevel"/>
    <w:tmpl w:val="B5E306ED"/>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3">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C8879AEF"/>
    <w:multiLevelType w:val="multilevel"/>
    <w:tmpl w:val="C8879AEF"/>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5">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F4B5D9F5"/>
    <w:multiLevelType w:val="multilevel"/>
    <w:tmpl w:val="F4B5D9F5"/>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9">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0248C179"/>
    <w:multiLevelType w:val="multilevel"/>
    <w:tmpl w:val="0248C179"/>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11">
    <w:nsid w:val="03D62ECE"/>
    <w:multiLevelType w:val="multilevel"/>
    <w:tmpl w:val="03D62ECE"/>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12">
    <w:nsid w:val="2470EC97"/>
    <w:multiLevelType w:val="multilevel"/>
    <w:tmpl w:val="2470EC97"/>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13">
    <w:nsid w:val="25B654F3"/>
    <w:multiLevelType w:val="multilevel"/>
    <w:tmpl w:val="25B654F3"/>
    <w:lvl w:ilvl="0" w:tentative="0">
      <w:start w:val="1"/>
      <w:numFmt w:val="lowerLetter"/>
      <w:lvlText w:val="%1)"/>
      <w:lvlJc w:val="left"/>
      <w:pPr>
        <w:ind w:left="2160" w:hanging="360"/>
      </w:pPr>
      <w:rPr>
        <w:u w:val="none"/>
      </w:rPr>
    </w:lvl>
    <w:lvl w:ilvl="1" w:tentative="0">
      <w:start w:val="1"/>
      <w:numFmt w:val="lowerRoman"/>
      <w:lvlText w:val="%2)"/>
      <w:lvlJc w:val="right"/>
      <w:pPr>
        <w:ind w:left="2880" w:hanging="360"/>
      </w:pPr>
      <w:rPr>
        <w:u w:val="none"/>
      </w:rPr>
    </w:lvl>
    <w:lvl w:ilvl="2" w:tentative="0">
      <w:start w:val="1"/>
      <w:numFmt w:val="decimal"/>
      <w:lvlText w:val="%3)"/>
      <w:lvlJc w:val="left"/>
      <w:pPr>
        <w:ind w:left="3600" w:hanging="360"/>
      </w:pPr>
      <w:rPr>
        <w:u w:val="none"/>
      </w:rPr>
    </w:lvl>
    <w:lvl w:ilvl="3" w:tentative="0">
      <w:start w:val="1"/>
      <w:numFmt w:val="lowerLetter"/>
      <w:lvlText w:val="(%4)"/>
      <w:lvlJc w:val="left"/>
      <w:pPr>
        <w:ind w:left="4320" w:hanging="360"/>
      </w:pPr>
      <w:rPr>
        <w:u w:val="none"/>
      </w:rPr>
    </w:lvl>
    <w:lvl w:ilvl="4" w:tentative="0">
      <w:start w:val="1"/>
      <w:numFmt w:val="lowerRoman"/>
      <w:lvlText w:val="(%5)"/>
      <w:lvlJc w:val="right"/>
      <w:pPr>
        <w:ind w:left="5040" w:hanging="360"/>
      </w:pPr>
      <w:rPr>
        <w:u w:val="none"/>
      </w:rPr>
    </w:lvl>
    <w:lvl w:ilvl="5" w:tentative="0">
      <w:start w:val="1"/>
      <w:numFmt w:val="decimal"/>
      <w:lvlText w:val="(%6)"/>
      <w:lvlJc w:val="left"/>
      <w:pPr>
        <w:ind w:left="5760" w:hanging="360"/>
      </w:pPr>
      <w:rPr>
        <w:u w:val="none"/>
      </w:rPr>
    </w:lvl>
    <w:lvl w:ilvl="6" w:tentative="0">
      <w:start w:val="1"/>
      <w:numFmt w:val="lowerLetter"/>
      <w:lvlText w:val="%7."/>
      <w:lvlJc w:val="left"/>
      <w:pPr>
        <w:ind w:left="6480" w:hanging="360"/>
      </w:pPr>
      <w:rPr>
        <w:u w:val="none"/>
      </w:rPr>
    </w:lvl>
    <w:lvl w:ilvl="7" w:tentative="0">
      <w:start w:val="1"/>
      <w:numFmt w:val="lowerRoman"/>
      <w:lvlText w:val="%8."/>
      <w:lvlJc w:val="right"/>
      <w:pPr>
        <w:ind w:left="7200" w:hanging="360"/>
      </w:pPr>
      <w:rPr>
        <w:u w:val="none"/>
      </w:rPr>
    </w:lvl>
    <w:lvl w:ilvl="8" w:tentative="0">
      <w:start w:val="1"/>
      <w:numFmt w:val="decimal"/>
      <w:lvlText w:val="%9."/>
      <w:lvlJc w:val="left"/>
      <w:pPr>
        <w:ind w:left="7920" w:hanging="360"/>
      </w:pPr>
      <w:rPr>
        <w:u w:val="none"/>
      </w:rPr>
    </w:lvl>
  </w:abstractNum>
  <w:abstractNum w:abstractNumId="14">
    <w:nsid w:val="2A8F537B"/>
    <w:multiLevelType w:val="multilevel"/>
    <w:tmpl w:val="2A8F537B"/>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15">
    <w:nsid w:val="4D4DC07F"/>
    <w:multiLevelType w:val="multilevel"/>
    <w:tmpl w:val="4D4DC07F"/>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16">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5A241D34"/>
    <w:multiLevelType w:val="multilevel"/>
    <w:tmpl w:val="5A241D34"/>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18">
    <w:nsid w:val="72183CF9"/>
    <w:multiLevelType w:val="multilevel"/>
    <w:tmpl w:val="72183CF9"/>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num w:numId="1">
    <w:abstractNumId w:val="9"/>
  </w:num>
  <w:num w:numId="2">
    <w:abstractNumId w:val="5"/>
  </w:num>
  <w:num w:numId="3">
    <w:abstractNumId w:val="16"/>
  </w:num>
  <w:num w:numId="4">
    <w:abstractNumId w:val="3"/>
  </w:num>
  <w:num w:numId="5">
    <w:abstractNumId w:val="2"/>
  </w:num>
  <w:num w:numId="6">
    <w:abstractNumId w:val="11"/>
  </w:num>
  <w:num w:numId="7">
    <w:abstractNumId w:val="13"/>
  </w:num>
  <w:num w:numId="8">
    <w:abstractNumId w:val="18"/>
  </w:num>
  <w:num w:numId="9">
    <w:abstractNumId w:val="10"/>
  </w:num>
  <w:num w:numId="10">
    <w:abstractNumId w:val="0"/>
  </w:num>
  <w:num w:numId="11">
    <w:abstractNumId w:val="14"/>
  </w:num>
  <w:num w:numId="12">
    <w:abstractNumId w:val="17"/>
  </w:num>
  <w:num w:numId="13">
    <w:abstractNumId w:val="4"/>
  </w:num>
  <w:num w:numId="14">
    <w:abstractNumId w:val="15"/>
  </w:num>
  <w:num w:numId="15">
    <w:abstractNumId w:val="8"/>
  </w:num>
  <w:num w:numId="16">
    <w:abstractNumId w:val="12"/>
  </w:num>
  <w:num w:numId="17">
    <w:abstractNumId w:val="7"/>
  </w:num>
  <w:num w:numId="18">
    <w:abstractNumId w:val="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0D6F0E0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US"/>
    </w:rPr>
  </w:style>
  <w:style w:type="paragraph" w:styleId="2">
    <w:name w:val="heading 1"/>
    <w:basedOn w:val="1"/>
    <w:next w:val="1"/>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10">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uiPriority w:val="0"/>
    <w:pPr>
      <w:keepNext/>
      <w:keepLines/>
      <w:spacing w:before="480" w:after="120"/>
    </w:pPr>
    <w:rPr>
      <w:b/>
      <w:sz w:val="72"/>
      <w:szCs w:val="72"/>
    </w:rPr>
  </w:style>
  <w:style w:type="table" w:customStyle="1" w:styleId="12">
    <w:name w:val="Table Normal1"/>
    <w:uiPriority w:val="0"/>
  </w:style>
  <w:style w:type="table" w:customStyle="1" w:styleId="13">
    <w:name w:val="_Style 10"/>
    <w:basedOn w:val="12"/>
    <w:uiPriority w:val="0"/>
    <w:pPr>
      <w:spacing w:after="0" w:line="240" w:lineRule="auto"/>
    </w:pPr>
    <w:tblPr>
      <w:tblCellMar>
        <w:top w:w="0" w:type="dxa"/>
        <w:left w:w="108" w:type="dxa"/>
        <w:bottom w:w="0" w:type="dxa"/>
        <w:right w:w="108" w:type="dxa"/>
      </w:tblCellMar>
    </w:tblPr>
  </w:style>
  <w:style w:type="table" w:customStyle="1" w:styleId="14">
    <w:name w:val="_Style 11"/>
    <w:basedOn w:val="12"/>
    <w:uiPriority w:val="0"/>
    <w:tblPr>
      <w:tblCellMar>
        <w:top w:w="100" w:type="dxa"/>
        <w:left w:w="100" w:type="dxa"/>
        <w:bottom w:w="100" w:type="dxa"/>
        <w:right w:w="100" w:type="dxa"/>
      </w:tblCellMar>
    </w:tblPr>
  </w:style>
  <w:style w:type="table" w:customStyle="1" w:styleId="15">
    <w:name w:val="_Style 12"/>
    <w:basedOn w:val="12"/>
    <w:uiPriority w:val="0"/>
    <w:tblPr>
      <w:tblCellMar>
        <w:top w:w="100" w:type="dxa"/>
        <w:left w:w="100" w:type="dxa"/>
        <w:bottom w:w="100" w:type="dxa"/>
        <w:right w:w="100" w:type="dxa"/>
      </w:tblCellMar>
    </w:tblPr>
  </w:style>
  <w:style w:type="table" w:customStyle="1" w:styleId="16">
    <w:name w:val="_Style 13"/>
    <w:basedOn w:val="12"/>
    <w:uiPriority w:val="0"/>
    <w:tblPr>
      <w:tblCellMar>
        <w:top w:w="100" w:type="dxa"/>
        <w:left w:w="100" w:type="dxa"/>
        <w:bottom w:w="100" w:type="dxa"/>
        <w:right w:w="100" w:type="dxa"/>
      </w:tblCellMar>
    </w:tblPr>
  </w:style>
  <w:style w:type="table" w:customStyle="1" w:styleId="17">
    <w:name w:val="_Style 14"/>
    <w:basedOn w:val="12"/>
    <w:uiPriority w:val="0"/>
    <w:tblPr>
      <w:tblCellMar>
        <w:top w:w="100" w:type="dxa"/>
        <w:left w:w="100" w:type="dxa"/>
        <w:bottom w:w="100" w:type="dxa"/>
        <w:right w:w="100" w:type="dxa"/>
      </w:tblCellMar>
    </w:tblPr>
  </w:style>
  <w:style w:type="table" w:customStyle="1" w:styleId="18">
    <w:name w:val="_Style 15"/>
    <w:basedOn w:val="12"/>
    <w:uiPriority w:val="0"/>
    <w:pPr>
      <w:spacing w:after="0" w:line="240" w:lineRule="auto"/>
    </w:pPr>
    <w:tblPr>
      <w:tblCellMar>
        <w:top w:w="0" w:type="dxa"/>
        <w:left w:w="108" w:type="dxa"/>
        <w:bottom w:w="0" w:type="dxa"/>
        <w:right w:w="108" w:type="dxa"/>
      </w:tblCellMar>
    </w:tblPr>
  </w:style>
  <w:style w:type="table" w:customStyle="1" w:styleId="19">
    <w:name w:val="_Style 16"/>
    <w:basedOn w:val="12"/>
    <w:qFormat/>
    <w:uiPriority w:val="0"/>
    <w:tblPr>
      <w:tblCellMar>
        <w:top w:w="100" w:type="dxa"/>
        <w:left w:w="100" w:type="dxa"/>
        <w:bottom w:w="100" w:type="dxa"/>
        <w:right w:w="100" w:type="dxa"/>
      </w:tblCellMar>
    </w:tblPr>
  </w:style>
  <w:style w:type="table" w:customStyle="1" w:styleId="20">
    <w:name w:val="_Style 17"/>
    <w:basedOn w:val="12"/>
    <w:uiPriority w:val="0"/>
    <w:tblPr>
      <w:tblCellMar>
        <w:top w:w="100" w:type="dxa"/>
        <w:left w:w="100" w:type="dxa"/>
        <w:bottom w:w="100" w:type="dxa"/>
        <w:right w:w="100" w:type="dxa"/>
      </w:tblCellMar>
    </w:tblPr>
  </w:style>
  <w:style w:type="table" w:customStyle="1" w:styleId="21">
    <w:name w:val="_Style 18"/>
    <w:basedOn w:val="12"/>
    <w:uiPriority w:val="0"/>
    <w:tblPr>
      <w:tblCellMar>
        <w:top w:w="100" w:type="dxa"/>
        <w:left w:w="100" w:type="dxa"/>
        <w:bottom w:w="100" w:type="dxa"/>
        <w:right w:w="100" w:type="dxa"/>
      </w:tblCellMar>
    </w:tblPr>
  </w:style>
  <w:style w:type="table" w:customStyle="1" w:styleId="22">
    <w:name w:val="_Style 19"/>
    <w:basedOn w:val="12"/>
    <w:uiPriority w:val="0"/>
    <w:tblPr>
      <w:tblCellMar>
        <w:top w:w="100" w:type="dxa"/>
        <w:left w:w="100" w:type="dxa"/>
        <w:bottom w:w="100" w:type="dxa"/>
        <w:right w:w="100" w:type="dxa"/>
      </w:tblCellMar>
    </w:tblPr>
  </w:style>
  <w:style w:type="table" w:customStyle="1" w:styleId="23">
    <w:name w:val="_Style 20"/>
    <w:basedOn w:val="12"/>
    <w:uiPriority w:val="0"/>
    <w:tblPr>
      <w:tblCellMar>
        <w:top w:w="100" w:type="dxa"/>
        <w:left w:w="100" w:type="dxa"/>
        <w:bottom w:w="100" w:type="dxa"/>
        <w:right w:w="100" w:type="dxa"/>
      </w:tblCellMar>
    </w:tblPr>
  </w:style>
  <w:style w:type="table" w:customStyle="1" w:styleId="24">
    <w:name w:val="_Style 21"/>
    <w:basedOn w:val="12"/>
    <w:uiPriority w:val="0"/>
    <w:tblPr>
      <w:tblCellMar>
        <w:top w:w="100" w:type="dxa"/>
        <w:left w:w="100" w:type="dxa"/>
        <w:bottom w:w="100" w:type="dxa"/>
        <w:right w:w="100" w:type="dxa"/>
      </w:tblCellMar>
    </w:tblPr>
  </w:style>
  <w:style w:type="table" w:customStyle="1" w:styleId="25">
    <w:name w:val="_Style 22"/>
    <w:basedOn w:val="12"/>
    <w:uiPriority w:val="0"/>
    <w:tblPr>
      <w:tblCellMar>
        <w:top w:w="100" w:type="dxa"/>
        <w:left w:w="100" w:type="dxa"/>
        <w:bottom w:w="100" w:type="dxa"/>
        <w:right w:w="100" w:type="dxa"/>
      </w:tblCellMar>
    </w:tblPr>
  </w:style>
  <w:style w:type="table" w:customStyle="1" w:styleId="26">
    <w:name w:val="_Style 23"/>
    <w:basedOn w:val="12"/>
    <w:uiPriority w:val="0"/>
    <w:tblPr>
      <w:tblCellMar>
        <w:top w:w="100" w:type="dxa"/>
        <w:left w:w="100" w:type="dxa"/>
        <w:bottom w:w="100" w:type="dxa"/>
        <w:right w:w="100" w:type="dxa"/>
      </w:tblCellMar>
    </w:tblPr>
  </w:style>
  <w:style w:type="table" w:customStyle="1" w:styleId="27">
    <w:name w:val="_Style 24"/>
    <w:basedOn w:val="12"/>
    <w:uiPriority w:val="0"/>
    <w:tblPr>
      <w:tblCellMar>
        <w:top w:w="100" w:type="dxa"/>
        <w:left w:w="100" w:type="dxa"/>
        <w:bottom w:w="100" w:type="dxa"/>
        <w:right w:w="100" w:type="dxa"/>
      </w:tblCellMar>
    </w:tblPr>
  </w:style>
  <w:style w:type="table" w:customStyle="1" w:styleId="28">
    <w:name w:val="_Style 25"/>
    <w:basedOn w:val="12"/>
    <w:uiPriority w:val="0"/>
    <w:tblPr>
      <w:tblCellMar>
        <w:top w:w="100" w:type="dxa"/>
        <w:left w:w="100" w:type="dxa"/>
        <w:bottom w:w="100" w:type="dxa"/>
        <w:right w:w="100" w:type="dxa"/>
      </w:tblCellMar>
    </w:tblPr>
  </w:style>
  <w:style w:type="table" w:customStyle="1" w:styleId="29">
    <w:name w:val="_Style 26"/>
    <w:basedOn w:val="12"/>
    <w:qFormat/>
    <w:uiPriority w:val="0"/>
    <w:tblPr>
      <w:tblCellMar>
        <w:top w:w="100" w:type="dxa"/>
        <w:left w:w="100" w:type="dxa"/>
        <w:bottom w:w="100" w:type="dxa"/>
        <w:right w:w="100" w:type="dxa"/>
      </w:tblCellMar>
    </w:tblPr>
  </w:style>
  <w:style w:type="table" w:customStyle="1" w:styleId="30">
    <w:name w:val="_Style 27"/>
    <w:basedOn w:val="12"/>
    <w:uiPriority w:val="0"/>
    <w:tblPr>
      <w:tblCellMar>
        <w:top w:w="100" w:type="dxa"/>
        <w:left w:w="100" w:type="dxa"/>
        <w:bottom w:w="100" w:type="dxa"/>
        <w:right w:w="100" w:type="dxa"/>
      </w:tblCellMar>
    </w:tblPr>
  </w:style>
  <w:style w:type="table" w:customStyle="1" w:styleId="31">
    <w:name w:val="_Style 28"/>
    <w:basedOn w:val="12"/>
    <w:uiPriority w:val="0"/>
    <w:tblPr>
      <w:tblCellMar>
        <w:top w:w="100" w:type="dxa"/>
        <w:left w:w="100" w:type="dxa"/>
        <w:bottom w:w="100" w:type="dxa"/>
        <w:right w:w="100" w:type="dxa"/>
      </w:tblCellMar>
    </w:tblPr>
  </w:style>
  <w:style w:type="table" w:customStyle="1" w:styleId="32">
    <w:name w:val="_Style 29"/>
    <w:basedOn w:val="12"/>
    <w:uiPriority w:val="0"/>
    <w:tblPr>
      <w:tblCellMar>
        <w:top w:w="100" w:type="dxa"/>
        <w:left w:w="100" w:type="dxa"/>
        <w:bottom w:w="100" w:type="dxa"/>
        <w:right w:w="100" w:type="dxa"/>
      </w:tblCellMar>
    </w:tblPr>
  </w:style>
  <w:style w:type="table" w:customStyle="1" w:styleId="33">
    <w:name w:val="_Style 30"/>
    <w:basedOn w:val="12"/>
    <w:uiPriority w:val="0"/>
    <w:tblPr>
      <w:tblCellMar>
        <w:top w:w="100" w:type="dxa"/>
        <w:left w:w="100" w:type="dxa"/>
        <w:bottom w:w="100" w:type="dxa"/>
        <w:right w:w="100" w:type="dxa"/>
      </w:tblCellMar>
    </w:tblPr>
  </w:style>
  <w:style w:type="table" w:customStyle="1" w:styleId="34">
    <w:name w:val="_Style 31"/>
    <w:basedOn w:val="12"/>
    <w:uiPriority w:val="0"/>
    <w:tblPr>
      <w:tblCellMar>
        <w:top w:w="100" w:type="dxa"/>
        <w:left w:w="100" w:type="dxa"/>
        <w:bottom w:w="100" w:type="dxa"/>
        <w:right w:w="100" w:type="dxa"/>
      </w:tblCellMar>
    </w:tblPr>
  </w:style>
  <w:style w:type="table" w:customStyle="1" w:styleId="35">
    <w:name w:val="_Style 32"/>
    <w:basedOn w:val="12"/>
    <w:uiPriority w:val="0"/>
    <w:tblPr>
      <w:tblCellMar>
        <w:top w:w="100" w:type="dxa"/>
        <w:left w:w="100" w:type="dxa"/>
        <w:bottom w:w="100" w:type="dxa"/>
        <w:right w:w="100" w:type="dxa"/>
      </w:tblCellMar>
    </w:tblPr>
  </w:style>
  <w:style w:type="table" w:customStyle="1" w:styleId="36">
    <w:name w:val="_Style 33"/>
    <w:basedOn w:val="12"/>
    <w:uiPriority w:val="0"/>
    <w:tblPr>
      <w:tblCellMar>
        <w:top w:w="100" w:type="dxa"/>
        <w:left w:w="100" w:type="dxa"/>
        <w:bottom w:w="100" w:type="dxa"/>
        <w:right w:w="100" w:type="dxa"/>
      </w:tblCellMar>
    </w:tblPr>
  </w:style>
  <w:style w:type="table" w:customStyle="1" w:styleId="37">
    <w:name w:val="_Style 34"/>
    <w:basedOn w:val="12"/>
    <w:uiPriority w:val="0"/>
    <w:tblPr>
      <w:tblCellMar>
        <w:top w:w="100" w:type="dxa"/>
        <w:left w:w="100" w:type="dxa"/>
        <w:bottom w:w="100" w:type="dxa"/>
        <w:right w:w="100" w:type="dxa"/>
      </w:tblCellMar>
    </w:tblPr>
  </w:style>
  <w:style w:type="table" w:customStyle="1" w:styleId="38">
    <w:name w:val="_Style 35"/>
    <w:basedOn w:val="12"/>
    <w:uiPriority w:val="0"/>
    <w:tblPr>
      <w:tblCellMar>
        <w:top w:w="100" w:type="dxa"/>
        <w:left w:w="100" w:type="dxa"/>
        <w:bottom w:w="100" w:type="dxa"/>
        <w:right w:w="100" w:type="dxa"/>
      </w:tblCellMar>
    </w:tblPr>
  </w:style>
  <w:style w:type="table" w:customStyle="1" w:styleId="39">
    <w:name w:val="_Style 36"/>
    <w:basedOn w:val="12"/>
    <w:uiPriority w:val="0"/>
    <w:tblPr>
      <w:tblCellMar>
        <w:top w:w="100" w:type="dxa"/>
        <w:left w:w="100" w:type="dxa"/>
        <w:bottom w:w="100" w:type="dxa"/>
        <w:right w:w="100" w:type="dxa"/>
      </w:tblCellMar>
    </w:tblPr>
  </w:style>
  <w:style w:type="table" w:customStyle="1" w:styleId="40">
    <w:name w:val="_Style 37"/>
    <w:basedOn w:val="12"/>
    <w:uiPriority w:val="0"/>
    <w:tblPr>
      <w:tblCellMar>
        <w:top w:w="100" w:type="dxa"/>
        <w:left w:w="100" w:type="dxa"/>
        <w:bottom w:w="100" w:type="dxa"/>
        <w:right w:w="100" w:type="dxa"/>
      </w:tblCellMar>
    </w:tblPr>
  </w:style>
  <w:style w:type="table" w:customStyle="1" w:styleId="41">
    <w:name w:val="_Style 38"/>
    <w:basedOn w:val="12"/>
    <w:uiPriority w:val="0"/>
    <w:tblPr>
      <w:tblCellMar>
        <w:top w:w="100" w:type="dxa"/>
        <w:left w:w="100" w:type="dxa"/>
        <w:bottom w:w="100" w:type="dxa"/>
        <w:right w:w="100" w:type="dxa"/>
      </w:tblCellMar>
    </w:tblPr>
  </w:style>
  <w:style w:type="table" w:customStyle="1" w:styleId="42">
    <w:name w:val="_Style 39"/>
    <w:basedOn w:val="12"/>
    <w:uiPriority w:val="0"/>
    <w:tblPr>
      <w:tblCellMar>
        <w:top w:w="100" w:type="dxa"/>
        <w:left w:w="100" w:type="dxa"/>
        <w:bottom w:w="100" w:type="dxa"/>
        <w:right w:w="100" w:type="dxa"/>
      </w:tblCellMar>
    </w:tblPr>
  </w:style>
  <w:style w:type="table" w:customStyle="1" w:styleId="43">
    <w:name w:val="_Style 40"/>
    <w:basedOn w:val="12"/>
    <w:uiPriority w:val="0"/>
    <w:tblPr>
      <w:tblCellMar>
        <w:top w:w="100" w:type="dxa"/>
        <w:left w:w="100" w:type="dxa"/>
        <w:bottom w:w="100" w:type="dxa"/>
        <w:right w:w="100" w:type="dxa"/>
      </w:tblCellMar>
    </w:tblPr>
  </w:style>
  <w:style w:type="table" w:customStyle="1" w:styleId="44">
    <w:name w:val="_Style 41"/>
    <w:basedOn w:val="12"/>
    <w:uiPriority w:val="0"/>
    <w:tblPr>
      <w:tblCellMar>
        <w:top w:w="100" w:type="dxa"/>
        <w:left w:w="100" w:type="dxa"/>
        <w:bottom w:w="100" w:type="dxa"/>
        <w:right w:w="100" w:type="dxa"/>
      </w:tblCellMar>
    </w:tblPr>
  </w:style>
  <w:style w:type="table" w:customStyle="1" w:styleId="45">
    <w:name w:val="_Style 42"/>
    <w:basedOn w:val="12"/>
    <w:qFormat/>
    <w:uiPriority w:val="0"/>
    <w:tblPr>
      <w:tblCellMar>
        <w:top w:w="100" w:type="dxa"/>
        <w:left w:w="100" w:type="dxa"/>
        <w:bottom w:w="100" w:type="dxa"/>
        <w:right w:w="100" w:type="dxa"/>
      </w:tblCellMar>
    </w:tblPr>
  </w:style>
  <w:style w:type="table" w:customStyle="1" w:styleId="46">
    <w:name w:val="_Style 43"/>
    <w:basedOn w:val="12"/>
    <w:uiPriority w:val="0"/>
    <w:tblPr>
      <w:tblCellMar>
        <w:top w:w="100" w:type="dxa"/>
        <w:left w:w="100" w:type="dxa"/>
        <w:bottom w:w="100" w:type="dxa"/>
        <w:right w:w="100" w:type="dxa"/>
      </w:tblCellMar>
    </w:tblPr>
  </w:style>
  <w:style w:type="table" w:customStyle="1" w:styleId="47">
    <w:name w:val="_Style 44"/>
    <w:basedOn w:val="12"/>
    <w:uiPriority w:val="0"/>
    <w:tblPr>
      <w:tblCellMar>
        <w:top w:w="100" w:type="dxa"/>
        <w:left w:w="100" w:type="dxa"/>
        <w:bottom w:w="100" w:type="dxa"/>
        <w:right w:w="100" w:type="dxa"/>
      </w:tblCellMar>
    </w:tblPr>
  </w:style>
  <w:style w:type="table" w:customStyle="1" w:styleId="48">
    <w:name w:val="_Style 45"/>
    <w:basedOn w:val="12"/>
    <w:uiPriority w:val="0"/>
    <w:tblPr>
      <w:tblCellMar>
        <w:top w:w="100" w:type="dxa"/>
        <w:left w:w="100" w:type="dxa"/>
        <w:bottom w:w="100" w:type="dxa"/>
        <w:right w:w="100" w:type="dxa"/>
      </w:tblCellMar>
    </w:tblPr>
  </w:style>
  <w:style w:type="table" w:customStyle="1" w:styleId="49">
    <w:name w:val="_Style 46"/>
    <w:basedOn w:val="12"/>
    <w:uiPriority w:val="0"/>
    <w:tblPr>
      <w:tblCellMar>
        <w:top w:w="100" w:type="dxa"/>
        <w:left w:w="100" w:type="dxa"/>
        <w:bottom w:w="100" w:type="dxa"/>
        <w:right w:w="100" w:type="dxa"/>
      </w:tblCellMar>
    </w:tblPr>
  </w:style>
  <w:style w:type="table" w:customStyle="1" w:styleId="50">
    <w:name w:val="_Style 47"/>
    <w:basedOn w:val="12"/>
    <w:uiPriority w:val="0"/>
    <w:tblPr>
      <w:tblCellMar>
        <w:top w:w="100" w:type="dxa"/>
        <w:left w:w="100" w:type="dxa"/>
        <w:bottom w:w="100" w:type="dxa"/>
        <w:right w:w="100" w:type="dxa"/>
      </w:tblCellMar>
    </w:tblPr>
  </w:style>
  <w:style w:type="table" w:customStyle="1" w:styleId="51">
    <w:name w:val="_Style 48"/>
    <w:basedOn w:val="12"/>
    <w:uiPriority w:val="0"/>
    <w:tblPr>
      <w:tblCellMar>
        <w:top w:w="100" w:type="dxa"/>
        <w:left w:w="100" w:type="dxa"/>
        <w:bottom w:w="100" w:type="dxa"/>
        <w:right w:w="100" w:type="dxa"/>
      </w:tblCellMar>
    </w:tblPr>
  </w:style>
  <w:style w:type="table" w:customStyle="1" w:styleId="52">
    <w:name w:val="_Style 49"/>
    <w:basedOn w:val="12"/>
    <w:uiPriority w:val="0"/>
    <w:tblPr>
      <w:tblCellMar>
        <w:top w:w="100" w:type="dxa"/>
        <w:left w:w="100" w:type="dxa"/>
        <w:bottom w:w="100" w:type="dxa"/>
        <w:right w:w="100" w:type="dxa"/>
      </w:tblCellMar>
    </w:tblPr>
  </w:style>
  <w:style w:type="table" w:customStyle="1" w:styleId="53">
    <w:name w:val="_Style 50"/>
    <w:basedOn w:val="12"/>
    <w:uiPriority w:val="0"/>
    <w:tblPr>
      <w:tblCellMar>
        <w:top w:w="100" w:type="dxa"/>
        <w:left w:w="100" w:type="dxa"/>
        <w:bottom w:w="100" w:type="dxa"/>
        <w:right w:w="100" w:type="dxa"/>
      </w:tblCellMar>
    </w:tblPr>
  </w:style>
  <w:style w:type="table" w:customStyle="1" w:styleId="54">
    <w:name w:val="_Style 51"/>
    <w:basedOn w:val="12"/>
    <w:uiPriority w:val="0"/>
    <w:tblPr>
      <w:tblCellMar>
        <w:top w:w="100" w:type="dxa"/>
        <w:left w:w="100" w:type="dxa"/>
        <w:bottom w:w="100" w:type="dxa"/>
        <w:right w:w="100" w:type="dxa"/>
      </w:tblCellMar>
    </w:tblPr>
  </w:style>
  <w:style w:type="table" w:customStyle="1" w:styleId="55">
    <w:name w:val="_Style 52"/>
    <w:basedOn w:val="12"/>
    <w:uiPriority w:val="0"/>
    <w:tblPr>
      <w:tblCellMar>
        <w:top w:w="100" w:type="dxa"/>
        <w:left w:w="100" w:type="dxa"/>
        <w:bottom w:w="100" w:type="dxa"/>
        <w:right w:w="100" w:type="dxa"/>
      </w:tblCellMar>
    </w:tblPr>
  </w:style>
  <w:style w:type="table" w:customStyle="1" w:styleId="56">
    <w:name w:val="_Style 53"/>
    <w:basedOn w:val="12"/>
    <w:uiPriority w:val="0"/>
    <w:tblPr>
      <w:tblCellMar>
        <w:top w:w="100" w:type="dxa"/>
        <w:left w:w="100" w:type="dxa"/>
        <w:bottom w:w="100" w:type="dxa"/>
        <w:right w:w="100" w:type="dxa"/>
      </w:tblCellMar>
    </w:tblPr>
  </w:style>
  <w:style w:type="table" w:customStyle="1" w:styleId="57">
    <w:name w:val="_Style 54"/>
    <w:basedOn w:val="12"/>
    <w:uiPriority w:val="0"/>
    <w:tblPr>
      <w:tblCellMar>
        <w:top w:w="100" w:type="dxa"/>
        <w:left w:w="100" w:type="dxa"/>
        <w:bottom w:w="100" w:type="dxa"/>
        <w:right w:w="100" w:type="dxa"/>
      </w:tblCellMar>
    </w:tblPr>
  </w:style>
  <w:style w:type="table" w:customStyle="1" w:styleId="58">
    <w:name w:val="_Style 55"/>
    <w:basedOn w:val="12"/>
    <w:uiPriority w:val="0"/>
    <w:tblPr>
      <w:tblCellMar>
        <w:top w:w="100" w:type="dxa"/>
        <w:left w:w="100" w:type="dxa"/>
        <w:bottom w:w="100" w:type="dxa"/>
        <w:right w:w="100" w:type="dxa"/>
      </w:tblCellMar>
    </w:tblPr>
  </w:style>
  <w:style w:type="table" w:customStyle="1" w:styleId="59">
    <w:name w:val="_Style 56"/>
    <w:basedOn w:val="12"/>
    <w:uiPriority w:val="0"/>
    <w:tblPr>
      <w:tblCellMar>
        <w:top w:w="100" w:type="dxa"/>
        <w:left w:w="100" w:type="dxa"/>
        <w:bottom w:w="100" w:type="dxa"/>
        <w:right w:w="100" w:type="dxa"/>
      </w:tblCellMar>
    </w:tblPr>
  </w:style>
  <w:style w:type="table" w:customStyle="1" w:styleId="60">
    <w:name w:val="_Style 57"/>
    <w:basedOn w:val="12"/>
    <w:uiPriority w:val="0"/>
    <w:tblPr>
      <w:tblCellMar>
        <w:top w:w="100" w:type="dxa"/>
        <w:left w:w="100" w:type="dxa"/>
        <w:bottom w:w="100" w:type="dxa"/>
        <w:right w:w="100" w:type="dxa"/>
      </w:tblCellMar>
    </w:tblPr>
  </w:style>
  <w:style w:type="table" w:customStyle="1" w:styleId="61">
    <w:name w:val="_Style 58"/>
    <w:basedOn w:val="12"/>
    <w:uiPriority w:val="0"/>
    <w:tblPr>
      <w:tblCellMar>
        <w:top w:w="100" w:type="dxa"/>
        <w:left w:w="100" w:type="dxa"/>
        <w:bottom w:w="100" w:type="dxa"/>
        <w:right w:w="100" w:type="dxa"/>
      </w:tblCellMar>
    </w:tblPr>
  </w:style>
  <w:style w:type="table" w:customStyle="1" w:styleId="62">
    <w:name w:val="_Style 59"/>
    <w:basedOn w:val="12"/>
    <w:uiPriority w:val="0"/>
    <w:tblPr>
      <w:tblCellMar>
        <w:top w:w="100" w:type="dxa"/>
        <w:left w:w="100" w:type="dxa"/>
        <w:bottom w:w="100" w:type="dxa"/>
        <w:right w:w="100" w:type="dxa"/>
      </w:tblCellMar>
    </w:tblPr>
  </w:style>
  <w:style w:type="table" w:customStyle="1" w:styleId="63">
    <w:name w:val="_Style 60"/>
    <w:basedOn w:val="12"/>
    <w:uiPriority w:val="0"/>
    <w:tblPr>
      <w:tblCellMar>
        <w:top w:w="100" w:type="dxa"/>
        <w:left w:w="100" w:type="dxa"/>
        <w:bottom w:w="100" w:type="dxa"/>
        <w:right w:w="100" w:type="dxa"/>
      </w:tblCellMar>
    </w:tblPr>
  </w:style>
  <w:style w:type="table" w:customStyle="1" w:styleId="64">
    <w:name w:val="_Style 61"/>
    <w:basedOn w:val="12"/>
    <w:uiPriority w:val="0"/>
    <w:tblPr>
      <w:tblCellMar>
        <w:top w:w="100" w:type="dxa"/>
        <w:left w:w="100" w:type="dxa"/>
        <w:bottom w:w="100" w:type="dxa"/>
        <w:right w:w="100" w:type="dxa"/>
      </w:tblCellMar>
    </w:tblPr>
  </w:style>
  <w:style w:type="table" w:customStyle="1" w:styleId="65">
    <w:name w:val="_Style 62"/>
    <w:basedOn w:val="12"/>
    <w:uiPriority w:val="0"/>
    <w:tblPr>
      <w:tblCellMar>
        <w:top w:w="100" w:type="dxa"/>
        <w:left w:w="100" w:type="dxa"/>
        <w:bottom w:w="100" w:type="dxa"/>
        <w:right w:w="100" w:type="dxa"/>
      </w:tblCellMar>
    </w:tblPr>
  </w:style>
  <w:style w:type="table" w:customStyle="1" w:styleId="66">
    <w:name w:val="_Style 63"/>
    <w:basedOn w:val="12"/>
    <w:uiPriority w:val="0"/>
    <w:tblPr>
      <w:tblCellMar>
        <w:top w:w="100" w:type="dxa"/>
        <w:left w:w="100" w:type="dxa"/>
        <w:bottom w:w="100" w:type="dxa"/>
        <w:right w:w="100" w:type="dxa"/>
      </w:tblCellMar>
    </w:tblPr>
  </w:style>
  <w:style w:type="table" w:customStyle="1" w:styleId="67">
    <w:name w:val="_Style 64"/>
    <w:basedOn w:val="12"/>
    <w:uiPriority w:val="0"/>
    <w:tblPr>
      <w:tblCellMar>
        <w:top w:w="100" w:type="dxa"/>
        <w:left w:w="100" w:type="dxa"/>
        <w:bottom w:w="100" w:type="dxa"/>
        <w:right w:w="100" w:type="dxa"/>
      </w:tblCellMar>
    </w:tblPr>
  </w:style>
  <w:style w:type="table" w:customStyle="1" w:styleId="68">
    <w:name w:val="_Style 65"/>
    <w:basedOn w:val="12"/>
    <w:uiPriority w:val="0"/>
    <w:tblPr>
      <w:tblCellMar>
        <w:top w:w="100" w:type="dxa"/>
        <w:left w:w="100" w:type="dxa"/>
        <w:bottom w:w="100" w:type="dxa"/>
        <w:right w:w="100" w:type="dxa"/>
      </w:tblCellMar>
    </w:tblPr>
  </w:style>
  <w:style w:type="table" w:customStyle="1" w:styleId="69">
    <w:name w:val="_Style 66"/>
    <w:basedOn w:val="12"/>
    <w:uiPriority w:val="0"/>
    <w:tblPr>
      <w:tblCellMar>
        <w:top w:w="100" w:type="dxa"/>
        <w:left w:w="100" w:type="dxa"/>
        <w:bottom w:w="100" w:type="dxa"/>
        <w:right w:w="100" w:type="dxa"/>
      </w:tblCellMar>
    </w:tblPr>
  </w:style>
  <w:style w:type="table" w:customStyle="1" w:styleId="70">
    <w:name w:val="_Style 67"/>
    <w:basedOn w:val="12"/>
    <w:uiPriority w:val="0"/>
    <w:tblPr>
      <w:tblCellMar>
        <w:top w:w="100" w:type="dxa"/>
        <w:left w:w="100" w:type="dxa"/>
        <w:bottom w:w="100" w:type="dxa"/>
        <w:right w:w="100" w:type="dxa"/>
      </w:tblCellMar>
    </w:tblPr>
  </w:style>
  <w:style w:type="table" w:customStyle="1" w:styleId="71">
    <w:name w:val="_Style 68"/>
    <w:basedOn w:val="12"/>
    <w:uiPriority w:val="0"/>
    <w:tblPr>
      <w:tblCellMar>
        <w:top w:w="100" w:type="dxa"/>
        <w:left w:w="100" w:type="dxa"/>
        <w:bottom w:w="100" w:type="dxa"/>
        <w:right w:w="100" w:type="dxa"/>
      </w:tblCellMar>
    </w:tblPr>
  </w:style>
  <w:style w:type="table" w:customStyle="1" w:styleId="72">
    <w:name w:val="_Style 69"/>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12</TotalTime>
  <ScaleCrop>false</ScaleCrop>
  <LinksUpToDate>false</LinksUpToDate>
  <Application>WPS Office_11.2.0.9052_F1E327BC-269C-435d-A152-05C5408002CA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2020-11-15T12:13:12Z</dcterms:created>
  <dc:creator>HP</dc:creator>
  <cp:lastModifiedBy>HP</cp:lastModifiedBy>
  <dcterms:modified xsi:type="dcterms:W3CDTF">2020-11-15T12:25:30Z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